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5D9F" w14:textId="77777777" w:rsidR="00EB241C" w:rsidRDefault="00000000">
      <w:pPr>
        <w:pStyle w:val="Heading1"/>
        <w:spacing w:before="64" w:line="414" w:lineRule="auto"/>
        <w:ind w:right="178" w:firstLine="196"/>
      </w:pPr>
      <w:r>
        <w:t>VISVESVARAYA TECHNOLOGICAL UNIVERSITY</w:t>
      </w:r>
    </w:p>
    <w:p w14:paraId="3B7688D3" w14:textId="77777777" w:rsidR="00AE4881" w:rsidRDefault="00222950">
      <w:pPr>
        <w:pStyle w:val="Heading2"/>
        <w:spacing w:before="0" w:line="414" w:lineRule="auto"/>
        <w:ind w:left="193" w:right="178"/>
        <w:jc w:val="center"/>
      </w:pPr>
      <w:r>
        <w:rPr>
          <w:noProof/>
        </w:rPr>
        <w:drawing>
          <wp:anchor distT="0" distB="0" distL="0" distR="0" simplePos="0" relativeHeight="251660288" behindDoc="0" locked="0" layoutInCell="1" allowOverlap="1" wp14:anchorId="7A11926D" wp14:editId="47D1A441">
            <wp:simplePos x="0" y="0"/>
            <wp:positionH relativeFrom="page">
              <wp:align>center</wp:align>
            </wp:positionH>
            <wp:positionV relativeFrom="paragraph">
              <wp:posOffset>294640</wp:posOffset>
            </wp:positionV>
            <wp:extent cx="859155" cy="1111250"/>
            <wp:effectExtent l="0" t="0" r="0" b="0"/>
            <wp:wrapTopAndBottom/>
            <wp:docPr id="26" name="image2.jpg"/>
            <wp:cNvGraphicFramePr/>
            <a:graphic xmlns:a="http://schemas.openxmlformats.org/drawingml/2006/main">
              <a:graphicData uri="http://schemas.openxmlformats.org/drawingml/2006/picture">
                <pic:pic xmlns:pic="http://schemas.openxmlformats.org/drawingml/2006/picture">
                  <pic:nvPicPr>
                    <pic:cNvPr id="26" name="image2.jpg"/>
                    <pic:cNvPicPr preferRelativeResize="0"/>
                  </pic:nvPicPr>
                  <pic:blipFill>
                    <a:blip r:embed="rId9"/>
                    <a:srcRect/>
                    <a:stretch>
                      <a:fillRect/>
                    </a:stretch>
                  </pic:blipFill>
                  <pic:spPr>
                    <a:xfrm>
                      <a:off x="0" y="0"/>
                      <a:ext cx="859155" cy="1111250"/>
                    </a:xfrm>
                    <a:prstGeom prst="rect">
                      <a:avLst/>
                    </a:prstGeom>
                  </pic:spPr>
                </pic:pic>
              </a:graphicData>
            </a:graphic>
          </wp:anchor>
        </w:drawing>
      </w:r>
      <w:r>
        <w:rPr>
          <w:sz w:val="36"/>
          <w:szCs w:val="36"/>
        </w:rPr>
        <w:t>“</w:t>
      </w:r>
      <w:r>
        <w:t>Jnana Sangama”, Bel</w:t>
      </w:r>
      <w:r w:rsidR="008740F5">
        <w:t>a</w:t>
      </w:r>
      <w:r>
        <w:t>g</w:t>
      </w:r>
      <w:r w:rsidR="008740F5">
        <w:t xml:space="preserve">avi </w:t>
      </w:r>
      <w:r>
        <w:t xml:space="preserve"> 590014, </w:t>
      </w:r>
    </w:p>
    <w:p w14:paraId="03626A64" w14:textId="2FB12F76" w:rsidR="00EB241C" w:rsidRDefault="00222950">
      <w:pPr>
        <w:pStyle w:val="Heading2"/>
        <w:spacing w:before="0" w:line="414" w:lineRule="auto"/>
        <w:ind w:left="193" w:right="178"/>
        <w:jc w:val="center"/>
      </w:pPr>
      <w:r>
        <w:t>KARNATAKA, INDIA</w:t>
      </w:r>
    </w:p>
    <w:p w14:paraId="719838B2" w14:textId="205BC594" w:rsidR="00EB241C" w:rsidRDefault="00EB241C">
      <w:pPr>
        <w:ind w:left="3503"/>
        <w:rPr>
          <w:rFonts w:eastAsia="Times New Roman"/>
          <w:color w:val="000000"/>
          <w:sz w:val="20"/>
          <w:szCs w:val="20"/>
        </w:rPr>
      </w:pPr>
    </w:p>
    <w:p w14:paraId="0E3A3488" w14:textId="3888ADA1" w:rsidR="00913D36" w:rsidRDefault="00913D36">
      <w:pPr>
        <w:spacing w:line="264" w:lineRule="auto"/>
        <w:ind w:left="196" w:right="175"/>
        <w:jc w:val="center"/>
        <w:rPr>
          <w:b/>
          <w:i/>
          <w:sz w:val="23"/>
          <w:szCs w:val="23"/>
        </w:rPr>
      </w:pPr>
      <w:r w:rsidRPr="00913D36">
        <w:rPr>
          <w:b/>
          <w:i/>
          <w:sz w:val="23"/>
          <w:szCs w:val="23"/>
        </w:rPr>
        <w:t xml:space="preserve">Project Phase I </w:t>
      </w:r>
      <w:r>
        <w:rPr>
          <w:b/>
          <w:i/>
          <w:sz w:val="23"/>
          <w:szCs w:val="23"/>
        </w:rPr>
        <w:t>-BCS</w:t>
      </w:r>
      <w:r w:rsidR="00343F63">
        <w:rPr>
          <w:b/>
          <w:i/>
          <w:sz w:val="23"/>
          <w:szCs w:val="23"/>
        </w:rPr>
        <w:t>685</w:t>
      </w:r>
    </w:p>
    <w:p w14:paraId="3318CBB5" w14:textId="1DCAF588" w:rsidR="00EB241C" w:rsidRDefault="00000000">
      <w:pPr>
        <w:spacing w:line="264" w:lineRule="auto"/>
        <w:ind w:left="196" w:right="175"/>
        <w:jc w:val="center"/>
        <w:rPr>
          <w:i/>
          <w:sz w:val="23"/>
          <w:szCs w:val="23"/>
        </w:rPr>
      </w:pPr>
      <w:r>
        <w:rPr>
          <w:i/>
          <w:sz w:val="23"/>
          <w:szCs w:val="23"/>
        </w:rPr>
        <w:t>O</w:t>
      </w:r>
      <w:r w:rsidR="00E42C9D">
        <w:rPr>
          <w:i/>
          <w:sz w:val="23"/>
          <w:szCs w:val="23"/>
        </w:rPr>
        <w:t>n</w:t>
      </w:r>
    </w:p>
    <w:p w14:paraId="32FBAF55" w14:textId="2C07824B" w:rsidR="00E42C9D" w:rsidRDefault="00E42C9D">
      <w:pPr>
        <w:spacing w:line="264" w:lineRule="auto"/>
        <w:ind w:left="196" w:right="175"/>
        <w:jc w:val="center"/>
        <w:rPr>
          <w:i/>
          <w:sz w:val="23"/>
          <w:szCs w:val="23"/>
        </w:rPr>
      </w:pPr>
      <w:r>
        <w:rPr>
          <w:i/>
          <w:sz w:val="23"/>
          <w:szCs w:val="23"/>
        </w:rPr>
        <w:t>XXXXXXXXXXXXXXXXXXXXXXXXXXXXXXXXXXXXXX</w:t>
      </w:r>
    </w:p>
    <w:p w14:paraId="594BB718" w14:textId="042F2079" w:rsidR="00EB241C" w:rsidRDefault="00000000">
      <w:pPr>
        <w:pStyle w:val="Heading1"/>
        <w:spacing w:before="3"/>
        <w:ind w:left="177" w:right="155" w:hanging="1"/>
      </w:pPr>
      <w:r>
        <w:t>“”</w:t>
      </w:r>
    </w:p>
    <w:p w14:paraId="48BBF37A" w14:textId="77777777" w:rsidR="00EB241C" w:rsidRDefault="00000000">
      <w:pPr>
        <w:ind w:left="1137" w:right="1110"/>
        <w:jc w:val="center"/>
        <w:rPr>
          <w:i/>
        </w:rPr>
      </w:pPr>
      <w:r>
        <w:rPr>
          <w:i/>
        </w:rPr>
        <w:t>Submitted in Partially fulfillment of the requirement for the award of degree Of</w:t>
      </w:r>
    </w:p>
    <w:p w14:paraId="6D786E67" w14:textId="77777777" w:rsidR="00EB241C" w:rsidRDefault="00000000">
      <w:pPr>
        <w:pStyle w:val="Heading3"/>
        <w:spacing w:line="242" w:lineRule="auto"/>
        <w:ind w:left="3041" w:right="3014"/>
        <w:jc w:val="center"/>
      </w:pPr>
      <w:r>
        <w:t>Bachelor of Engineering In</w:t>
      </w:r>
    </w:p>
    <w:p w14:paraId="40305284" w14:textId="77777777" w:rsidR="00EB241C" w:rsidRDefault="00000000">
      <w:pPr>
        <w:spacing w:line="316" w:lineRule="auto"/>
        <w:ind w:left="196" w:right="173"/>
        <w:jc w:val="center"/>
        <w:rPr>
          <w:b/>
          <w:sz w:val="28"/>
          <w:szCs w:val="28"/>
        </w:rPr>
      </w:pPr>
      <w:r>
        <w:rPr>
          <w:b/>
          <w:sz w:val="28"/>
          <w:szCs w:val="28"/>
        </w:rPr>
        <w:t>Computer Science &amp; Engineering</w:t>
      </w:r>
    </w:p>
    <w:p w14:paraId="18DA576A" w14:textId="77777777" w:rsidR="00EB241C" w:rsidRDefault="00000000">
      <w:pPr>
        <w:spacing w:line="252" w:lineRule="auto"/>
        <w:ind w:left="196" w:right="172"/>
        <w:jc w:val="center"/>
        <w:rPr>
          <w:i/>
        </w:rPr>
      </w:pPr>
      <w:r>
        <w:rPr>
          <w:i/>
        </w:rPr>
        <w:t>Of Visvesvaraya Technological University, Belgaum.</w:t>
      </w:r>
    </w:p>
    <w:p w14:paraId="0B583F99" w14:textId="77777777" w:rsidR="00EB241C" w:rsidRDefault="00EB241C">
      <w:pPr>
        <w:spacing w:before="1"/>
        <w:rPr>
          <w:rFonts w:eastAsia="Times New Roman"/>
          <w:i/>
          <w:color w:val="000000"/>
        </w:rPr>
      </w:pPr>
    </w:p>
    <w:p w14:paraId="538C8C00" w14:textId="77777777" w:rsidR="00EB241C" w:rsidRDefault="00000000">
      <w:pPr>
        <w:spacing w:line="322" w:lineRule="auto"/>
        <w:ind w:left="196" w:right="172"/>
        <w:jc w:val="center"/>
        <w:rPr>
          <w:sz w:val="28"/>
          <w:szCs w:val="28"/>
        </w:rPr>
      </w:pPr>
      <w:r>
        <w:rPr>
          <w:sz w:val="28"/>
          <w:szCs w:val="28"/>
        </w:rPr>
        <w:t>Submitted by:</w:t>
      </w:r>
    </w:p>
    <w:p w14:paraId="51E3B769" w14:textId="512351CB" w:rsidR="00EB241C" w:rsidRDefault="009B37F9">
      <w:pPr>
        <w:pStyle w:val="Heading3"/>
        <w:ind w:left="2054" w:right="2025" w:hanging="1"/>
        <w:jc w:val="center"/>
        <w:rPr>
          <w:rFonts w:ascii="Calibri" w:eastAsia="Calibri" w:hAnsi="Calibri" w:cs="Calibri"/>
          <w:b w:val="0"/>
          <w:color w:val="FF0000"/>
          <w:sz w:val="22"/>
          <w:szCs w:val="22"/>
        </w:rPr>
      </w:pPr>
      <w:r>
        <w:rPr>
          <w:color w:val="FF0000"/>
        </w:rPr>
        <w:t>XXXXXX: USN(XXXXXX</w:t>
      </w:r>
      <w:r>
        <w:rPr>
          <w:rFonts w:ascii="Calibri" w:eastAsia="Calibri" w:hAnsi="Calibri" w:cs="Calibri"/>
          <w:b w:val="0"/>
          <w:color w:val="FF0000"/>
          <w:sz w:val="22"/>
          <w:szCs w:val="22"/>
        </w:rPr>
        <w:t xml:space="preserve">) </w:t>
      </w:r>
    </w:p>
    <w:p w14:paraId="0D3B5ED6" w14:textId="77777777" w:rsidR="009B37F9" w:rsidRDefault="009B37F9" w:rsidP="009B37F9">
      <w:pPr>
        <w:pStyle w:val="Heading3"/>
        <w:ind w:left="2054" w:right="2025" w:hanging="1"/>
        <w:jc w:val="center"/>
        <w:rPr>
          <w:rFonts w:ascii="Calibri" w:eastAsia="Calibri" w:hAnsi="Calibri" w:cs="Calibri"/>
          <w:b w:val="0"/>
          <w:color w:val="FF0000"/>
          <w:sz w:val="22"/>
          <w:szCs w:val="22"/>
        </w:rPr>
      </w:pPr>
      <w:r>
        <w:rPr>
          <w:color w:val="FF0000"/>
        </w:rPr>
        <w:t>XXXXXX: USN(XXXXXX</w:t>
      </w:r>
      <w:r>
        <w:rPr>
          <w:rFonts w:ascii="Calibri" w:eastAsia="Calibri" w:hAnsi="Calibri" w:cs="Calibri"/>
          <w:b w:val="0"/>
          <w:color w:val="FF0000"/>
          <w:sz w:val="22"/>
          <w:szCs w:val="22"/>
        </w:rPr>
        <w:t xml:space="preserve">) </w:t>
      </w:r>
    </w:p>
    <w:p w14:paraId="1B7355ED" w14:textId="77777777" w:rsidR="00E42C9D" w:rsidRDefault="00E42C9D">
      <w:pPr>
        <w:spacing w:line="322" w:lineRule="auto"/>
        <w:ind w:left="196" w:right="176"/>
        <w:jc w:val="center"/>
        <w:rPr>
          <w:sz w:val="28"/>
          <w:szCs w:val="28"/>
        </w:rPr>
      </w:pPr>
    </w:p>
    <w:p w14:paraId="063AAE16" w14:textId="7D2BFC19" w:rsidR="00EB241C" w:rsidRDefault="00000000">
      <w:pPr>
        <w:spacing w:line="322" w:lineRule="auto"/>
        <w:ind w:left="196" w:right="176"/>
        <w:jc w:val="center"/>
        <w:rPr>
          <w:sz w:val="28"/>
          <w:szCs w:val="28"/>
        </w:rPr>
      </w:pPr>
      <w:r>
        <w:rPr>
          <w:sz w:val="28"/>
          <w:szCs w:val="28"/>
        </w:rPr>
        <w:t>Under the Guidance of:</w:t>
      </w:r>
    </w:p>
    <w:p w14:paraId="14353D90" w14:textId="7AD88A57" w:rsidR="00EB241C" w:rsidRDefault="00E42C9D">
      <w:pPr>
        <w:pStyle w:val="Heading3"/>
        <w:spacing w:line="322" w:lineRule="auto"/>
        <w:ind w:left="196" w:right="173"/>
        <w:jc w:val="center"/>
      </w:pPr>
      <w:r>
        <w:rPr>
          <w:color w:val="FF0000"/>
        </w:rPr>
        <w:t>XXXXXXXX</w:t>
      </w:r>
    </w:p>
    <w:p w14:paraId="5987804C" w14:textId="77777777" w:rsidR="00EB241C" w:rsidRDefault="00000000">
      <w:pPr>
        <w:ind w:left="196" w:right="176"/>
        <w:jc w:val="center"/>
        <w:rPr>
          <w:sz w:val="28"/>
          <w:szCs w:val="28"/>
        </w:rPr>
      </w:pPr>
      <w:r>
        <w:rPr>
          <w:sz w:val="28"/>
          <w:szCs w:val="28"/>
        </w:rPr>
        <w:t>Asst Professor, Dept. of CSE</w:t>
      </w:r>
    </w:p>
    <w:p w14:paraId="68953638" w14:textId="77777777" w:rsidR="00343F63" w:rsidRDefault="00343F63">
      <w:pPr>
        <w:ind w:left="196" w:right="176"/>
        <w:jc w:val="center"/>
        <w:rPr>
          <w:sz w:val="28"/>
          <w:szCs w:val="28"/>
        </w:rPr>
      </w:pPr>
    </w:p>
    <w:p w14:paraId="3E51CC49" w14:textId="6645DC72" w:rsidR="00EB241C" w:rsidRDefault="00343F63" w:rsidP="00343F63">
      <w:pPr>
        <w:rPr>
          <w:rFonts w:eastAsia="Times New Roman"/>
          <w:color w:val="000000"/>
          <w:sz w:val="20"/>
          <w:szCs w:val="20"/>
        </w:rPr>
      </w:pPr>
      <w:r>
        <w:rPr>
          <w:rFonts w:eastAsia="Times New Roman"/>
          <w:color w:val="000000"/>
          <w:sz w:val="20"/>
          <w:szCs w:val="20"/>
        </w:rPr>
        <w:t xml:space="preserve">                                           </w:t>
      </w:r>
      <w:r w:rsidRPr="00343F63">
        <w:rPr>
          <w:rFonts w:eastAsia="Times New Roman"/>
          <w:noProof/>
          <w:color w:val="000000"/>
          <w:sz w:val="20"/>
          <w:szCs w:val="20"/>
        </w:rPr>
        <w:drawing>
          <wp:inline distT="0" distB="0" distL="0" distR="0" wp14:anchorId="075CAB70" wp14:editId="0148CD9E">
            <wp:extent cx="2978997" cy="956945"/>
            <wp:effectExtent l="0" t="0" r="0" b="0"/>
            <wp:docPr id="1609063249" name="Picture 9" descr="Home | AMC Main Page">
              <a:extLst xmlns:a="http://schemas.openxmlformats.org/drawingml/2006/main">
                <a:ext uri="{FF2B5EF4-FFF2-40B4-BE49-F238E27FC236}">
                  <a16:creationId xmlns:a16="http://schemas.microsoft.com/office/drawing/2014/main" id="{7932817B-93F5-54C8-8C6C-99138F3B2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ome | AMC Main Page">
                      <a:extLst>
                        <a:ext uri="{FF2B5EF4-FFF2-40B4-BE49-F238E27FC236}">
                          <a16:creationId xmlns:a16="http://schemas.microsoft.com/office/drawing/2014/main" id="{7932817B-93F5-54C8-8C6C-99138F3B25F9}"/>
                        </a:ext>
                      </a:extLst>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2241" cy="964412"/>
                    </a:xfrm>
                    <a:prstGeom prst="rect">
                      <a:avLst/>
                    </a:prstGeom>
                    <a:noFill/>
                    <a:ln>
                      <a:noFill/>
                    </a:ln>
                  </pic:spPr>
                </pic:pic>
              </a:graphicData>
            </a:graphic>
          </wp:inline>
        </w:drawing>
      </w:r>
    </w:p>
    <w:p w14:paraId="6316DCD7" w14:textId="77777777" w:rsidR="00EB241C" w:rsidRDefault="00EB241C">
      <w:pPr>
        <w:rPr>
          <w:rFonts w:eastAsia="Times New Roman"/>
          <w:color w:val="000000"/>
          <w:sz w:val="24"/>
          <w:szCs w:val="24"/>
        </w:rPr>
      </w:pPr>
    </w:p>
    <w:p w14:paraId="7F231984" w14:textId="77777777" w:rsidR="00EB241C" w:rsidRDefault="00000000">
      <w:pPr>
        <w:pStyle w:val="Heading3"/>
        <w:spacing w:line="360" w:lineRule="auto"/>
        <w:ind w:left="196" w:right="177"/>
        <w:jc w:val="center"/>
      </w:pPr>
      <w:r>
        <w:t>DEPARTMENT OF COMPUTER SCIENCE AND ENGINEERING AMC ENGINEERING COLLEGE</w:t>
      </w:r>
    </w:p>
    <w:p w14:paraId="0096CF00" w14:textId="5FF9DE9E" w:rsidR="00EB241C" w:rsidRDefault="00000000">
      <w:pPr>
        <w:ind w:left="1720" w:right="1696"/>
        <w:jc w:val="center"/>
        <w:rPr>
          <w:rFonts w:eastAsia="Times New Roman"/>
          <w:color w:val="000000"/>
          <w:sz w:val="24"/>
          <w:szCs w:val="24"/>
        </w:rPr>
        <w:sectPr w:rsidR="00EB241C">
          <w:headerReference w:type="even" r:id="rId11"/>
          <w:headerReference w:type="default" r:id="rId12"/>
          <w:footerReference w:type="even" r:id="rId13"/>
          <w:footerReference w:type="default" r:id="rId14"/>
          <w:headerReference w:type="first" r:id="rId15"/>
          <w:footerReference w:type="first" r:id="rId16"/>
          <w:pgSz w:w="11910" w:h="16840"/>
          <w:pgMar w:top="1000" w:right="1300" w:bottom="1440" w:left="1640" w:header="720" w:footer="720" w:gutter="0"/>
          <w:pgBorders w:offsetFrom="page">
            <w:top w:val="thinThickSmallGap" w:sz="18" w:space="24" w:color="auto"/>
            <w:bottom w:val="thinThickSmallGap" w:sz="18" w:space="24" w:color="auto"/>
          </w:pgBorders>
          <w:pgNumType w:start="1"/>
          <w:cols w:space="720"/>
        </w:sectPr>
      </w:pPr>
      <w:r>
        <w:rPr>
          <w:rFonts w:eastAsia="Times New Roman"/>
          <w:color w:val="000000"/>
          <w:sz w:val="24"/>
          <w:szCs w:val="24"/>
        </w:rPr>
        <w:t>18th K.M. Bannerghatta Main Road, Bengaluru – 560083 Year 202</w:t>
      </w:r>
      <w:r w:rsidR="00343F63">
        <w:rPr>
          <w:rFonts w:eastAsia="Times New Roman"/>
          <w:color w:val="000000"/>
          <w:sz w:val="24"/>
          <w:szCs w:val="24"/>
        </w:rPr>
        <w:t>5</w:t>
      </w:r>
      <w:r>
        <w:rPr>
          <w:rFonts w:eastAsia="Times New Roman"/>
          <w:color w:val="000000"/>
          <w:sz w:val="24"/>
          <w:szCs w:val="24"/>
        </w:rPr>
        <w:t>-2</w:t>
      </w:r>
      <w:r w:rsidR="00343F63">
        <w:rPr>
          <w:rFonts w:eastAsia="Times New Roman"/>
          <w:color w:val="000000"/>
          <w:sz w:val="24"/>
          <w:szCs w:val="24"/>
        </w:rPr>
        <w:t>6</w:t>
      </w:r>
    </w:p>
    <w:p w14:paraId="348FD1CC" w14:textId="77777777" w:rsidR="00EB241C" w:rsidRDefault="00000000">
      <w:pPr>
        <w:pStyle w:val="Heading1"/>
        <w:spacing w:before="66"/>
        <w:ind w:right="172" w:firstLine="196"/>
      </w:pPr>
      <w:r>
        <w:lastRenderedPageBreak/>
        <w:t>AMC Engineering College</w:t>
      </w:r>
    </w:p>
    <w:p w14:paraId="0C704BB1" w14:textId="0D8E289E" w:rsidR="00EB241C" w:rsidRPr="008740F5" w:rsidRDefault="008740F5" w:rsidP="008740F5">
      <w:pPr>
        <w:pStyle w:val="Heading1"/>
        <w:spacing w:before="66"/>
        <w:ind w:right="172" w:firstLine="196"/>
        <w:rPr>
          <w:sz w:val="32"/>
          <w:szCs w:val="32"/>
        </w:rPr>
      </w:pPr>
      <w:r w:rsidRPr="008740F5">
        <w:rPr>
          <w:sz w:val="32"/>
          <w:szCs w:val="32"/>
        </w:rPr>
        <w:t>Belagavi 560083</w:t>
      </w:r>
    </w:p>
    <w:p w14:paraId="4B147657" w14:textId="77777777" w:rsidR="00EB241C" w:rsidRDefault="00000000">
      <w:pPr>
        <w:pStyle w:val="Heading2"/>
        <w:spacing w:before="159"/>
        <w:ind w:left="194" w:right="178"/>
        <w:jc w:val="center"/>
      </w:pPr>
      <w:r>
        <w:t>Department of Computer Science &amp; Engineering</w:t>
      </w:r>
    </w:p>
    <w:p w14:paraId="6B0CD02A" w14:textId="77777777" w:rsidR="00EB241C" w:rsidRDefault="00EB241C">
      <w:pPr>
        <w:rPr>
          <w:rFonts w:eastAsia="Times New Roman"/>
          <w:b/>
          <w:color w:val="000000"/>
          <w:sz w:val="20"/>
          <w:szCs w:val="20"/>
        </w:rPr>
      </w:pPr>
    </w:p>
    <w:p w14:paraId="659ADAA2" w14:textId="77777777" w:rsidR="00EB241C" w:rsidRDefault="00000000">
      <w:pPr>
        <w:spacing w:before="7"/>
        <w:rPr>
          <w:rFonts w:eastAsia="Times New Roman"/>
          <w:b/>
          <w:color w:val="000000"/>
          <w:sz w:val="24"/>
          <w:szCs w:val="24"/>
        </w:rPr>
      </w:pPr>
      <w:r>
        <w:rPr>
          <w:noProof/>
        </w:rPr>
        <w:drawing>
          <wp:anchor distT="0" distB="0" distL="0" distR="0" simplePos="0" relativeHeight="251659264" behindDoc="0" locked="0" layoutInCell="1" allowOverlap="1" wp14:anchorId="0A9F15C0" wp14:editId="14122AB7">
            <wp:simplePos x="0" y="0"/>
            <wp:positionH relativeFrom="column">
              <wp:posOffset>2376170</wp:posOffset>
            </wp:positionH>
            <wp:positionV relativeFrom="paragraph">
              <wp:posOffset>204470</wp:posOffset>
            </wp:positionV>
            <wp:extent cx="962025" cy="1075055"/>
            <wp:effectExtent l="0" t="0" r="0" b="0"/>
            <wp:wrapTopAndBottom/>
            <wp:docPr id="19" name="image7.jpg"/>
            <wp:cNvGraphicFramePr/>
            <a:graphic xmlns:a="http://schemas.openxmlformats.org/drawingml/2006/main">
              <a:graphicData uri="http://schemas.openxmlformats.org/drawingml/2006/picture">
                <pic:pic xmlns:pic="http://schemas.openxmlformats.org/drawingml/2006/picture">
                  <pic:nvPicPr>
                    <pic:cNvPr id="19" name="image7.jpg"/>
                    <pic:cNvPicPr preferRelativeResize="0"/>
                  </pic:nvPicPr>
                  <pic:blipFill>
                    <a:blip r:embed="rId17"/>
                    <a:srcRect/>
                    <a:stretch>
                      <a:fillRect/>
                    </a:stretch>
                  </pic:blipFill>
                  <pic:spPr>
                    <a:xfrm>
                      <a:off x="0" y="0"/>
                      <a:ext cx="962072" cy="1074991"/>
                    </a:xfrm>
                    <a:prstGeom prst="rect">
                      <a:avLst/>
                    </a:prstGeom>
                  </pic:spPr>
                </pic:pic>
              </a:graphicData>
            </a:graphic>
          </wp:anchor>
        </w:drawing>
      </w:r>
    </w:p>
    <w:p w14:paraId="00C270F7" w14:textId="77777777" w:rsidR="00EB241C" w:rsidRDefault="00000000">
      <w:pPr>
        <w:ind w:left="196" w:right="171"/>
        <w:jc w:val="center"/>
        <w:rPr>
          <w:b/>
          <w:i/>
          <w:sz w:val="28"/>
          <w:szCs w:val="28"/>
        </w:rPr>
      </w:pPr>
      <w:r>
        <w:rPr>
          <w:b/>
          <w:i/>
          <w:sz w:val="28"/>
          <w:szCs w:val="28"/>
        </w:rPr>
        <w:t>CERTIFICATE</w:t>
      </w:r>
    </w:p>
    <w:p w14:paraId="3E746DBA" w14:textId="641B2E4A" w:rsidR="00EB241C" w:rsidRDefault="00000000">
      <w:pPr>
        <w:spacing w:before="195" w:line="360" w:lineRule="auto"/>
        <w:ind w:left="162" w:right="136"/>
        <w:jc w:val="both"/>
        <w:rPr>
          <w:rFonts w:eastAsia="Times New Roman"/>
          <w:color w:val="000000"/>
          <w:sz w:val="24"/>
          <w:szCs w:val="24"/>
        </w:rPr>
      </w:pPr>
      <w:r>
        <w:rPr>
          <w:sz w:val="24"/>
          <w:szCs w:val="24"/>
        </w:rPr>
        <w:t>Certified that the Project work entitled “</w:t>
      </w:r>
      <w:r w:rsidR="009B37F9">
        <w:rPr>
          <w:b/>
          <w:color w:val="FF0000"/>
          <w:sz w:val="24"/>
          <w:szCs w:val="24"/>
        </w:rPr>
        <w:t>XXXXXXX</w:t>
      </w:r>
      <w:r>
        <w:rPr>
          <w:sz w:val="24"/>
          <w:szCs w:val="24"/>
        </w:rPr>
        <w:t xml:space="preserve">” carried out by </w:t>
      </w:r>
      <w:proofErr w:type="spellStart"/>
      <w:r>
        <w:rPr>
          <w:sz w:val="24"/>
          <w:szCs w:val="24"/>
        </w:rPr>
        <w:t>bonafide</w:t>
      </w:r>
      <w:proofErr w:type="spellEnd"/>
      <w:r>
        <w:rPr>
          <w:sz w:val="24"/>
          <w:szCs w:val="24"/>
        </w:rPr>
        <w:t xml:space="preserve"> students </w:t>
      </w:r>
      <w:proofErr w:type="spellStart"/>
      <w:r w:rsidR="009B37F9">
        <w:rPr>
          <w:rFonts w:eastAsia="Times New Roman"/>
          <w:b/>
          <w:color w:val="FF0000"/>
          <w:sz w:val="24"/>
          <w:szCs w:val="24"/>
        </w:rPr>
        <w:t>XXXXXXXXXXXXXXXXXXXXXXXXXXXXXXXXXX</w:t>
      </w:r>
      <w:r>
        <w:rPr>
          <w:rFonts w:eastAsia="Times New Roman"/>
          <w:color w:val="000000"/>
          <w:sz w:val="24"/>
          <w:szCs w:val="24"/>
        </w:rPr>
        <w:t>of</w:t>
      </w:r>
      <w:proofErr w:type="spellEnd"/>
      <w:r>
        <w:rPr>
          <w:rFonts w:eastAsia="Times New Roman"/>
          <w:color w:val="000000"/>
          <w:sz w:val="24"/>
          <w:szCs w:val="24"/>
        </w:rPr>
        <w:t xml:space="preserve"> AMC Engineering College, in partial fulfillment for the award of Bachelor of Engineering in Computer Science &amp; Engineering of Visvesvaraya Technological University, Belgaum during the year 202</w:t>
      </w:r>
      <w:r w:rsidR="00343F63">
        <w:rPr>
          <w:rFonts w:eastAsia="Times New Roman"/>
          <w:color w:val="000000"/>
          <w:sz w:val="24"/>
          <w:szCs w:val="24"/>
        </w:rPr>
        <w:t>5</w:t>
      </w:r>
      <w:r>
        <w:rPr>
          <w:rFonts w:eastAsia="Times New Roman"/>
          <w:color w:val="000000"/>
          <w:sz w:val="24"/>
          <w:szCs w:val="24"/>
        </w:rPr>
        <w:t>-202</w:t>
      </w:r>
      <w:r w:rsidR="00343F63">
        <w:rPr>
          <w:rFonts w:eastAsia="Times New Roman"/>
          <w:color w:val="000000"/>
          <w:sz w:val="24"/>
          <w:szCs w:val="24"/>
        </w:rPr>
        <w:t>6</w:t>
      </w:r>
      <w:r>
        <w:rPr>
          <w:rFonts w:eastAsia="Times New Roman"/>
          <w:color w:val="000000"/>
          <w:sz w:val="24"/>
          <w:szCs w:val="24"/>
        </w:rPr>
        <w:t>. It is certified that all corrections/suggestions indicated for internal assessment have been incorporated in the report. The Project report has been approved as it satisfies the academic requirements in respect of Project Work prescribed for the said Bachelor of Engineering degree.</w:t>
      </w:r>
    </w:p>
    <w:p w14:paraId="13A242AE" w14:textId="77777777" w:rsidR="00EB241C" w:rsidRDefault="00EB241C">
      <w:pPr>
        <w:rPr>
          <w:rFonts w:eastAsia="Times New Roman"/>
          <w:color w:val="000000"/>
          <w:sz w:val="20"/>
          <w:szCs w:val="20"/>
        </w:rPr>
      </w:pPr>
    </w:p>
    <w:p w14:paraId="52E4BE70" w14:textId="77777777" w:rsidR="00EB241C" w:rsidRDefault="00EB241C">
      <w:pPr>
        <w:rPr>
          <w:rFonts w:eastAsia="Times New Roman"/>
          <w:color w:val="000000"/>
          <w:sz w:val="20"/>
          <w:szCs w:val="20"/>
        </w:rPr>
      </w:pPr>
    </w:p>
    <w:p w14:paraId="2C6AB57E" w14:textId="77777777" w:rsidR="00EB241C" w:rsidRDefault="00EB241C">
      <w:pPr>
        <w:rPr>
          <w:rFonts w:eastAsia="Times New Roman"/>
          <w:color w:val="000000"/>
          <w:sz w:val="20"/>
          <w:szCs w:val="20"/>
        </w:rPr>
      </w:pPr>
    </w:p>
    <w:p w14:paraId="14C15E58" w14:textId="77777777" w:rsidR="00EB241C" w:rsidRDefault="00EB241C">
      <w:pPr>
        <w:rPr>
          <w:rFonts w:eastAsia="Times New Roman"/>
          <w:color w:val="000000"/>
          <w:sz w:val="20"/>
          <w:szCs w:val="20"/>
        </w:rPr>
      </w:pPr>
    </w:p>
    <w:p w14:paraId="594D18F4" w14:textId="77777777" w:rsidR="00EB241C" w:rsidRDefault="00EB241C">
      <w:pPr>
        <w:rPr>
          <w:rFonts w:eastAsia="Times New Roman"/>
          <w:color w:val="000000"/>
          <w:sz w:val="20"/>
          <w:szCs w:val="20"/>
        </w:rPr>
      </w:pPr>
    </w:p>
    <w:p w14:paraId="7DC33150" w14:textId="77777777" w:rsidR="00EB241C" w:rsidRDefault="00000000">
      <w:pPr>
        <w:spacing w:before="11"/>
        <w:rPr>
          <w:rFonts w:eastAsia="Times New Roman"/>
          <w:color w:val="000000"/>
          <w:sz w:val="11"/>
          <w:szCs w:val="11"/>
        </w:rPr>
      </w:pPr>
      <w:r>
        <w:rPr>
          <w:noProof/>
        </w:rPr>
        <mc:AlternateContent>
          <mc:Choice Requires="wps">
            <w:drawing>
              <wp:anchor distT="0" distB="0" distL="0" distR="0" simplePos="0" relativeHeight="251657216" behindDoc="0" locked="0" layoutInCell="1" allowOverlap="1" wp14:anchorId="17FD584B" wp14:editId="6D30F65B">
                <wp:simplePos x="0" y="0"/>
                <wp:positionH relativeFrom="column">
                  <wp:posOffset>101600</wp:posOffset>
                </wp:positionH>
                <wp:positionV relativeFrom="paragraph">
                  <wp:posOffset>101600</wp:posOffset>
                </wp:positionV>
                <wp:extent cx="1668780" cy="12700"/>
                <wp:effectExtent l="0" t="0" r="0" b="0"/>
                <wp:wrapTopAndBottom/>
                <wp:docPr id="11" name="Freeform 11"/>
                <wp:cNvGraphicFramePr/>
                <a:graphic xmlns:a="http://schemas.openxmlformats.org/drawingml/2006/main">
                  <a:graphicData uri="http://schemas.microsoft.com/office/word/2010/wordprocessingShape">
                    <wps:wsp>
                      <wps:cNvSpPr/>
                      <wps:spPr>
                        <a:xfrm>
                          <a:off x="4511610" y="3779365"/>
                          <a:ext cx="1668780" cy="1270"/>
                        </a:xfrm>
                        <a:custGeom>
                          <a:avLst/>
                          <a:gdLst/>
                          <a:ahLst/>
                          <a:cxnLst/>
                          <a:rect l="l" t="t" r="r" b="b"/>
                          <a:pathLst>
                            <a:path w="2628" h="120000" extrusionOk="0">
                              <a:moveTo>
                                <a:pt x="0" y="0"/>
                              </a:moveTo>
                              <a:lnTo>
                                <a:pt x="2628"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8pt;margin-top:8pt;height:1pt;width:131.4pt;mso-wrap-distance-bottom:0pt;mso-wrap-distance-top:0pt;z-index:251659264;v-text-anchor:middle;mso-width-relative:page;mso-height-relative:page;" filled="f" stroked="t" coordsize="2628,120000" o:gfxdata="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DXnqvUAAAACAEAAA8AAAAA&#10;AAAAAQAgAAAAIgAAAGRycy9kb3ducmV2LnhtbFBLAQIUABQAAAAIAIdO4kBvYaGDigIAAFIFAAAO&#10;AAAAAAAAAAEAIAAAACMBAABkcnMvZTJvRG9jLnhtbFBLBQYAAAAABgAGAFkBAAAfBgAAAAA=&#10;" path="m0,0l2628,0e">
                <v:fill on="f" focussize="0,0"/>
                <v:stroke color="#000000" joinstyle="round"/>
                <v:imagedata o:title=""/>
                <o:lock v:ext="edit" aspectratio="f"/>
                <v:textbox inset="7.1988188976378pt,7.1988188976378pt,7.1988188976378pt,7.1988188976378pt"/>
                <w10:wrap type="topAndBottom"/>
              </v:shape>
            </w:pict>
          </mc:Fallback>
        </mc:AlternateContent>
      </w:r>
      <w:r>
        <w:rPr>
          <w:noProof/>
        </w:rPr>
        <mc:AlternateContent>
          <mc:Choice Requires="wps">
            <w:drawing>
              <wp:anchor distT="0" distB="0" distL="0" distR="0" simplePos="0" relativeHeight="251656192" behindDoc="0" locked="0" layoutInCell="1" allowOverlap="1" wp14:anchorId="0A67FB58" wp14:editId="5222233A">
                <wp:simplePos x="0" y="0"/>
                <wp:positionH relativeFrom="column">
                  <wp:posOffset>2006600</wp:posOffset>
                </wp:positionH>
                <wp:positionV relativeFrom="paragraph">
                  <wp:posOffset>101600</wp:posOffset>
                </wp:positionV>
                <wp:extent cx="1600835" cy="12700"/>
                <wp:effectExtent l="0" t="0" r="0" b="0"/>
                <wp:wrapTopAndBottom/>
                <wp:docPr id="4" name="Freeform 4"/>
                <wp:cNvGraphicFramePr/>
                <a:graphic xmlns:a="http://schemas.openxmlformats.org/drawingml/2006/main">
                  <a:graphicData uri="http://schemas.microsoft.com/office/word/2010/wordprocessingShape">
                    <wps:wsp>
                      <wps:cNvSpPr/>
                      <wps:spPr>
                        <a:xfrm>
                          <a:off x="4545583" y="3779365"/>
                          <a:ext cx="1600835" cy="1270"/>
                        </a:xfrm>
                        <a:custGeom>
                          <a:avLst/>
                          <a:gdLst/>
                          <a:ahLst/>
                          <a:cxnLst/>
                          <a:rect l="l" t="t" r="r" b="b"/>
                          <a:pathLst>
                            <a:path w="2521" h="120000" extrusionOk="0">
                              <a:moveTo>
                                <a:pt x="0" y="0"/>
                              </a:moveTo>
                              <a:lnTo>
                                <a:pt x="252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8pt;margin-top:8pt;height:1pt;width:126.05pt;mso-wrap-distance-bottom:0pt;mso-wrap-distance-top:0pt;z-index:251659264;v-text-anchor:middle;mso-width-relative:page;mso-height-relative:page;" filled="f" stroked="t" coordsize="2521,120000" o:gfxdata="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ZJ4mJ2QAAAAkBAAAP&#10;AAAAAAAAAAEAIAAAACIAAABkcnMvZG93bnJldi54bWxQSwECFAAUAAAACACHTuJA8AU0IYkCAABQ&#10;BQAADgAAAAAAAAABACAAAAAoAQAAZHJzL2Uyb0RvYy54bWxQSwUGAAAAAAYABgBZAQAAIwYAAAAA&#10;" path="m0,0l2520,0e">
                <v:fill on="f" focussize="0,0"/>
                <v:stroke color="#000000" joinstyle="round"/>
                <v:imagedata o:title=""/>
                <o:lock v:ext="edit" aspectratio="f"/>
                <v:textbox inset="7.1988188976378pt,7.1988188976378pt,7.1988188976378pt,7.1988188976378pt"/>
                <w10:wrap type="topAndBottom"/>
              </v:shape>
            </w:pict>
          </mc:Fallback>
        </mc:AlternateContent>
      </w:r>
      <w:r>
        <w:rPr>
          <w:noProof/>
        </w:rPr>
        <mc:AlternateContent>
          <mc:Choice Requires="wps">
            <w:drawing>
              <wp:anchor distT="0" distB="0" distL="0" distR="0" simplePos="0" relativeHeight="251655168" behindDoc="0" locked="0" layoutInCell="1" allowOverlap="1" wp14:anchorId="02AE541F" wp14:editId="74DDD9E3">
                <wp:simplePos x="0" y="0"/>
                <wp:positionH relativeFrom="column">
                  <wp:posOffset>4203700</wp:posOffset>
                </wp:positionH>
                <wp:positionV relativeFrom="paragraph">
                  <wp:posOffset>101600</wp:posOffset>
                </wp:positionV>
                <wp:extent cx="1390650" cy="12700"/>
                <wp:effectExtent l="0" t="0" r="0" b="0"/>
                <wp:wrapTopAndBottom/>
                <wp:docPr id="2" name="Freeform 2"/>
                <wp:cNvGraphicFramePr/>
                <a:graphic xmlns:a="http://schemas.openxmlformats.org/drawingml/2006/main">
                  <a:graphicData uri="http://schemas.microsoft.com/office/word/2010/wordprocessingShape">
                    <wps:wsp>
                      <wps:cNvSpPr/>
                      <wps:spPr>
                        <a:xfrm>
                          <a:off x="4650675" y="3779365"/>
                          <a:ext cx="1390650" cy="1270"/>
                        </a:xfrm>
                        <a:custGeom>
                          <a:avLst/>
                          <a:gdLst/>
                          <a:ahLst/>
                          <a:cxnLst/>
                          <a:rect l="l" t="t" r="r" b="b"/>
                          <a:pathLst>
                            <a:path w="2190" h="120000" extrusionOk="0">
                              <a:moveTo>
                                <a:pt x="0" y="0"/>
                              </a:moveTo>
                              <a:lnTo>
                                <a:pt x="218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331pt;margin-top:8pt;height:1pt;width:109.5pt;mso-wrap-distance-bottom:0pt;mso-wrap-distance-top:0pt;z-index:251659264;v-text-anchor:middle;mso-width-relative:page;mso-height-relative:page;" filled="f" stroked="t" coordsize="2190,120000" o:gfxdata="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yeLQbWAAAACQEAAA8AAAAA&#10;AAAAAQAgAAAAIgAAAGRycy9kb3ducmV2LnhtbFBLAQIUABQAAAAIAIdO4kDsgW29iAIAAFAFAAAO&#10;AAAAAAAAAAEAIAAAACUBAABkcnMvZTJvRG9jLnhtbFBLBQYAAAAABgAGAFkBAAAfBgAAAAA=&#10;" path="m0,0l2189,0e">
                <v:fill on="f" focussize="0,0"/>
                <v:stroke color="#000000" joinstyle="round"/>
                <v:imagedata o:title=""/>
                <o:lock v:ext="edit" aspectratio="f"/>
                <v:textbox inset="7.1988188976378pt,7.1988188976378pt,7.1988188976378pt,7.1988188976378pt"/>
                <w10:wrap type="topAndBottom"/>
              </v:shape>
            </w:pict>
          </mc:Fallback>
        </mc:AlternateContent>
      </w:r>
    </w:p>
    <w:p w14:paraId="4447C0C0" w14:textId="77777777" w:rsidR="00EB241C" w:rsidRDefault="00EB241C">
      <w:pPr>
        <w:spacing w:before="11"/>
        <w:rPr>
          <w:rFonts w:eastAsia="Times New Roman"/>
          <w:color w:val="000000"/>
          <w:sz w:val="17"/>
          <w:szCs w:val="17"/>
        </w:rPr>
      </w:pPr>
    </w:p>
    <w:tbl>
      <w:tblPr>
        <w:tblStyle w:val="Style10"/>
        <w:tblW w:w="8746" w:type="dxa"/>
        <w:tblInd w:w="120" w:type="dxa"/>
        <w:tblLayout w:type="fixed"/>
        <w:tblLook w:val="04A0" w:firstRow="1" w:lastRow="0" w:firstColumn="1" w:lastColumn="0" w:noHBand="0" w:noVBand="1"/>
      </w:tblPr>
      <w:tblGrid>
        <w:gridCol w:w="3134"/>
        <w:gridCol w:w="3308"/>
        <w:gridCol w:w="2304"/>
      </w:tblGrid>
      <w:tr w:rsidR="00EB241C" w14:paraId="4206F46D" w14:textId="77777777">
        <w:trPr>
          <w:trHeight w:val="339"/>
        </w:trPr>
        <w:tc>
          <w:tcPr>
            <w:tcW w:w="3134" w:type="dxa"/>
          </w:tcPr>
          <w:p w14:paraId="0FBA54CD" w14:textId="77777777" w:rsidR="00EB241C" w:rsidRDefault="00000000">
            <w:pPr>
              <w:spacing w:line="264" w:lineRule="auto"/>
              <w:ind w:left="50"/>
              <w:rPr>
                <w:rFonts w:eastAsia="Times New Roman"/>
                <w:b/>
                <w:color w:val="000000"/>
                <w:sz w:val="23"/>
                <w:szCs w:val="23"/>
              </w:rPr>
            </w:pPr>
            <w:r>
              <w:rPr>
                <w:rFonts w:eastAsia="Times New Roman"/>
                <w:b/>
                <w:color w:val="000000"/>
                <w:sz w:val="23"/>
                <w:szCs w:val="23"/>
              </w:rPr>
              <w:t xml:space="preserve">     Project Guide</w:t>
            </w:r>
          </w:p>
        </w:tc>
        <w:tc>
          <w:tcPr>
            <w:tcW w:w="3308" w:type="dxa"/>
          </w:tcPr>
          <w:p w14:paraId="7A540826" w14:textId="77777777" w:rsidR="00EB241C" w:rsidRDefault="00000000">
            <w:pPr>
              <w:spacing w:line="266" w:lineRule="auto"/>
              <w:ind w:left="302"/>
              <w:rPr>
                <w:rFonts w:eastAsia="Times New Roman"/>
                <w:b/>
                <w:color w:val="000000"/>
                <w:sz w:val="24"/>
                <w:szCs w:val="24"/>
              </w:rPr>
            </w:pPr>
            <w:r>
              <w:rPr>
                <w:rFonts w:eastAsia="Times New Roman"/>
                <w:b/>
                <w:color w:val="000000"/>
                <w:sz w:val="24"/>
                <w:szCs w:val="24"/>
              </w:rPr>
              <w:t xml:space="preserve">       HOD</w:t>
            </w:r>
          </w:p>
        </w:tc>
        <w:tc>
          <w:tcPr>
            <w:tcW w:w="2304" w:type="dxa"/>
          </w:tcPr>
          <w:p w14:paraId="04C9852E" w14:textId="77777777" w:rsidR="00EB241C" w:rsidRDefault="00000000">
            <w:pPr>
              <w:spacing w:line="266" w:lineRule="auto"/>
              <w:ind w:left="300"/>
              <w:rPr>
                <w:rFonts w:eastAsia="Times New Roman"/>
                <w:b/>
                <w:color w:val="000000"/>
                <w:sz w:val="24"/>
                <w:szCs w:val="24"/>
              </w:rPr>
            </w:pPr>
            <w:r>
              <w:rPr>
                <w:rFonts w:eastAsia="Times New Roman"/>
                <w:b/>
                <w:color w:val="000000"/>
                <w:sz w:val="24"/>
                <w:szCs w:val="24"/>
              </w:rPr>
              <w:t xml:space="preserve">    Principal</w:t>
            </w:r>
          </w:p>
        </w:tc>
      </w:tr>
      <w:tr w:rsidR="00EB241C" w14:paraId="7009303B" w14:textId="77777777">
        <w:trPr>
          <w:trHeight w:val="413"/>
        </w:trPr>
        <w:tc>
          <w:tcPr>
            <w:tcW w:w="3134" w:type="dxa"/>
          </w:tcPr>
          <w:p w14:paraId="1FDBD4B6" w14:textId="58607D2E" w:rsidR="00EB241C" w:rsidRDefault="00000000">
            <w:pPr>
              <w:spacing w:before="63"/>
              <w:ind w:left="50"/>
              <w:rPr>
                <w:rFonts w:eastAsia="Times New Roman"/>
                <w:b/>
                <w:color w:val="000000"/>
                <w:sz w:val="24"/>
                <w:szCs w:val="24"/>
              </w:rPr>
            </w:pPr>
            <w:r>
              <w:rPr>
                <w:rFonts w:eastAsia="Times New Roman"/>
                <w:b/>
                <w:color w:val="000000"/>
                <w:sz w:val="24"/>
                <w:szCs w:val="24"/>
              </w:rPr>
              <w:t xml:space="preserve">Ms. </w:t>
            </w:r>
          </w:p>
        </w:tc>
        <w:tc>
          <w:tcPr>
            <w:tcW w:w="3308" w:type="dxa"/>
          </w:tcPr>
          <w:p w14:paraId="4F7C1F29" w14:textId="77777777" w:rsidR="00EB241C" w:rsidRDefault="00000000">
            <w:pPr>
              <w:spacing w:before="63"/>
              <w:ind w:left="276"/>
              <w:rPr>
                <w:rFonts w:eastAsia="Times New Roman"/>
                <w:b/>
                <w:color w:val="000000"/>
                <w:sz w:val="24"/>
                <w:szCs w:val="24"/>
              </w:rPr>
            </w:pPr>
            <w:proofErr w:type="spellStart"/>
            <w:r>
              <w:rPr>
                <w:rFonts w:eastAsia="Times New Roman"/>
                <w:b/>
                <w:color w:val="000000"/>
                <w:sz w:val="24"/>
                <w:szCs w:val="24"/>
              </w:rPr>
              <w:t>Dr.V.Mareeswari</w:t>
            </w:r>
            <w:proofErr w:type="spellEnd"/>
          </w:p>
        </w:tc>
        <w:tc>
          <w:tcPr>
            <w:tcW w:w="2304" w:type="dxa"/>
          </w:tcPr>
          <w:p w14:paraId="67C447F3" w14:textId="1FA711EF" w:rsidR="00EB241C" w:rsidRDefault="00000000">
            <w:pPr>
              <w:spacing w:before="63"/>
              <w:ind w:left="242"/>
              <w:rPr>
                <w:rFonts w:eastAsia="Times New Roman"/>
                <w:b/>
                <w:color w:val="000000"/>
                <w:sz w:val="24"/>
                <w:szCs w:val="24"/>
              </w:rPr>
            </w:pPr>
            <w:r>
              <w:rPr>
                <w:rFonts w:eastAsia="Times New Roman"/>
                <w:b/>
                <w:color w:val="000000"/>
                <w:sz w:val="24"/>
                <w:szCs w:val="24"/>
              </w:rPr>
              <w:t xml:space="preserve">Dr. </w:t>
            </w:r>
            <w:proofErr w:type="spellStart"/>
            <w:r w:rsidR="009B37F9">
              <w:rPr>
                <w:rFonts w:eastAsia="Times New Roman"/>
                <w:b/>
                <w:color w:val="000000"/>
                <w:sz w:val="24"/>
                <w:szCs w:val="24"/>
              </w:rPr>
              <w:t>Yuvaraju</w:t>
            </w:r>
            <w:proofErr w:type="spellEnd"/>
            <w:r w:rsidR="009B37F9">
              <w:rPr>
                <w:rFonts w:eastAsia="Times New Roman"/>
                <w:b/>
                <w:color w:val="000000"/>
                <w:sz w:val="24"/>
                <w:szCs w:val="24"/>
              </w:rPr>
              <w:t xml:space="preserve"> B N</w:t>
            </w:r>
          </w:p>
        </w:tc>
      </w:tr>
      <w:tr w:rsidR="00EB241C" w14:paraId="4C693CE1" w14:textId="77777777">
        <w:trPr>
          <w:trHeight w:val="690"/>
        </w:trPr>
        <w:tc>
          <w:tcPr>
            <w:tcW w:w="3134" w:type="dxa"/>
          </w:tcPr>
          <w:p w14:paraId="2B8C4A69" w14:textId="77777777" w:rsidR="00EB241C" w:rsidRDefault="00000000">
            <w:pPr>
              <w:spacing w:before="64"/>
              <w:ind w:left="50"/>
              <w:rPr>
                <w:rFonts w:eastAsia="Times New Roman"/>
                <w:b/>
                <w:color w:val="000000"/>
                <w:sz w:val="24"/>
                <w:szCs w:val="24"/>
              </w:rPr>
            </w:pPr>
            <w:r>
              <w:rPr>
                <w:rFonts w:eastAsia="Times New Roman"/>
                <w:b/>
                <w:color w:val="000000"/>
                <w:sz w:val="24"/>
                <w:szCs w:val="24"/>
              </w:rPr>
              <w:t xml:space="preserve">   </w:t>
            </w:r>
            <w:r>
              <w:rPr>
                <w:b/>
                <w:sz w:val="24"/>
                <w:szCs w:val="24"/>
              </w:rPr>
              <w:t>Assistant</w:t>
            </w:r>
            <w:r>
              <w:rPr>
                <w:rFonts w:eastAsia="Times New Roman"/>
                <w:b/>
                <w:color w:val="000000"/>
                <w:sz w:val="24"/>
                <w:szCs w:val="24"/>
              </w:rPr>
              <w:t xml:space="preserve"> Professor </w:t>
            </w:r>
          </w:p>
          <w:p w14:paraId="400F651A" w14:textId="77777777" w:rsidR="00EB241C" w:rsidRDefault="00000000">
            <w:pPr>
              <w:spacing w:before="64"/>
              <w:ind w:left="50"/>
              <w:rPr>
                <w:rFonts w:eastAsia="Times New Roman"/>
                <w:b/>
                <w:color w:val="000000"/>
                <w:sz w:val="24"/>
                <w:szCs w:val="24"/>
              </w:rPr>
            </w:pPr>
            <w:r>
              <w:rPr>
                <w:rFonts w:eastAsia="Times New Roman"/>
                <w:b/>
                <w:color w:val="000000"/>
                <w:sz w:val="24"/>
                <w:szCs w:val="24"/>
              </w:rPr>
              <w:t xml:space="preserve">    Dept. of CSE</w:t>
            </w:r>
          </w:p>
        </w:tc>
        <w:tc>
          <w:tcPr>
            <w:tcW w:w="3308" w:type="dxa"/>
          </w:tcPr>
          <w:p w14:paraId="29A670CF" w14:textId="77777777" w:rsidR="00EB241C" w:rsidRDefault="00000000">
            <w:pPr>
              <w:spacing w:before="64"/>
              <w:ind w:left="211"/>
              <w:rPr>
                <w:rFonts w:eastAsia="Times New Roman"/>
                <w:b/>
                <w:color w:val="000000"/>
                <w:sz w:val="24"/>
                <w:szCs w:val="24"/>
              </w:rPr>
            </w:pPr>
            <w:r>
              <w:rPr>
                <w:rFonts w:eastAsia="Times New Roman"/>
                <w:b/>
                <w:color w:val="000000"/>
                <w:sz w:val="24"/>
                <w:szCs w:val="24"/>
              </w:rPr>
              <w:t xml:space="preserve">   Prof. &amp; Head </w:t>
            </w:r>
          </w:p>
          <w:p w14:paraId="71429149" w14:textId="77777777" w:rsidR="00EB241C" w:rsidRDefault="00000000">
            <w:pPr>
              <w:spacing w:before="64"/>
              <w:ind w:left="211"/>
              <w:rPr>
                <w:rFonts w:eastAsia="Times New Roman"/>
                <w:b/>
                <w:color w:val="000000"/>
                <w:sz w:val="24"/>
                <w:szCs w:val="24"/>
              </w:rPr>
            </w:pPr>
            <w:r>
              <w:rPr>
                <w:rFonts w:eastAsia="Times New Roman"/>
                <w:b/>
                <w:color w:val="000000"/>
                <w:sz w:val="24"/>
                <w:szCs w:val="24"/>
              </w:rPr>
              <w:t xml:space="preserve">   Dept. of CSE</w:t>
            </w:r>
          </w:p>
        </w:tc>
        <w:tc>
          <w:tcPr>
            <w:tcW w:w="2304" w:type="dxa"/>
          </w:tcPr>
          <w:p w14:paraId="21CC806D" w14:textId="77777777" w:rsidR="00EB241C" w:rsidRDefault="00000000">
            <w:pPr>
              <w:spacing w:before="64"/>
              <w:ind w:right="47"/>
              <w:jc w:val="center"/>
              <w:rPr>
                <w:rFonts w:eastAsia="Times New Roman"/>
                <w:b/>
                <w:color w:val="000000"/>
                <w:sz w:val="24"/>
                <w:szCs w:val="24"/>
              </w:rPr>
            </w:pPr>
            <w:r>
              <w:rPr>
                <w:rFonts w:eastAsia="Times New Roman"/>
                <w:b/>
                <w:color w:val="000000"/>
                <w:sz w:val="24"/>
                <w:szCs w:val="24"/>
              </w:rPr>
              <w:t xml:space="preserve">Principal, </w:t>
            </w:r>
          </w:p>
          <w:p w14:paraId="3D67A672" w14:textId="77777777" w:rsidR="00EB241C" w:rsidRDefault="00000000">
            <w:pPr>
              <w:spacing w:before="64"/>
              <w:ind w:right="47"/>
              <w:jc w:val="center"/>
              <w:rPr>
                <w:rFonts w:eastAsia="Times New Roman"/>
                <w:b/>
                <w:color w:val="000000"/>
                <w:sz w:val="24"/>
                <w:szCs w:val="24"/>
              </w:rPr>
            </w:pPr>
            <w:r>
              <w:rPr>
                <w:rFonts w:eastAsia="Times New Roman"/>
                <w:b/>
                <w:color w:val="000000"/>
                <w:sz w:val="24"/>
                <w:szCs w:val="24"/>
              </w:rPr>
              <w:t>AMCEC</w:t>
            </w:r>
          </w:p>
        </w:tc>
      </w:tr>
      <w:tr w:rsidR="00EB241C" w14:paraId="1CF417A7" w14:textId="77777777">
        <w:trPr>
          <w:trHeight w:val="896"/>
        </w:trPr>
        <w:tc>
          <w:tcPr>
            <w:tcW w:w="3134" w:type="dxa"/>
          </w:tcPr>
          <w:p w14:paraId="7C5158EE" w14:textId="77777777" w:rsidR="00EB241C" w:rsidRDefault="00EB241C">
            <w:pPr>
              <w:rPr>
                <w:rFonts w:eastAsia="Times New Roman"/>
                <w:color w:val="000000"/>
                <w:sz w:val="24"/>
                <w:szCs w:val="24"/>
              </w:rPr>
            </w:pPr>
          </w:p>
        </w:tc>
        <w:tc>
          <w:tcPr>
            <w:tcW w:w="3308" w:type="dxa"/>
          </w:tcPr>
          <w:p w14:paraId="57CD9074" w14:textId="77777777" w:rsidR="00EB241C" w:rsidRDefault="00EB241C">
            <w:pPr>
              <w:spacing w:before="6"/>
              <w:rPr>
                <w:rFonts w:eastAsia="Times New Roman"/>
                <w:color w:val="000000"/>
                <w:sz w:val="29"/>
                <w:szCs w:val="29"/>
              </w:rPr>
            </w:pPr>
          </w:p>
          <w:p w14:paraId="042BA4DC" w14:textId="77777777" w:rsidR="00EB241C" w:rsidRDefault="00000000">
            <w:pPr>
              <w:ind w:left="530"/>
              <w:rPr>
                <w:rFonts w:eastAsia="Times New Roman"/>
                <w:b/>
                <w:color w:val="000000"/>
                <w:sz w:val="24"/>
                <w:szCs w:val="24"/>
              </w:rPr>
            </w:pPr>
            <w:r>
              <w:rPr>
                <w:rFonts w:eastAsia="Times New Roman"/>
                <w:b/>
                <w:color w:val="000000"/>
                <w:sz w:val="24"/>
                <w:szCs w:val="24"/>
              </w:rPr>
              <w:t>External Viva</w:t>
            </w:r>
          </w:p>
        </w:tc>
        <w:tc>
          <w:tcPr>
            <w:tcW w:w="2304" w:type="dxa"/>
          </w:tcPr>
          <w:p w14:paraId="196042EC" w14:textId="77777777" w:rsidR="00EB241C" w:rsidRDefault="00EB241C">
            <w:pPr>
              <w:rPr>
                <w:rFonts w:eastAsia="Times New Roman"/>
                <w:color w:val="000000"/>
                <w:sz w:val="24"/>
                <w:szCs w:val="24"/>
              </w:rPr>
            </w:pPr>
          </w:p>
        </w:tc>
      </w:tr>
      <w:tr w:rsidR="00EB241C" w14:paraId="73497A07" w14:textId="77777777">
        <w:trPr>
          <w:trHeight w:val="897"/>
        </w:trPr>
        <w:tc>
          <w:tcPr>
            <w:tcW w:w="3134" w:type="dxa"/>
          </w:tcPr>
          <w:p w14:paraId="5B3C12D2" w14:textId="77777777" w:rsidR="00EB241C" w:rsidRDefault="00EB241C">
            <w:pPr>
              <w:spacing w:before="6"/>
              <w:rPr>
                <w:rFonts w:eastAsia="Times New Roman"/>
                <w:color w:val="000000"/>
                <w:sz w:val="23"/>
                <w:szCs w:val="23"/>
              </w:rPr>
            </w:pPr>
          </w:p>
          <w:p w14:paraId="2AAAE220" w14:textId="77777777" w:rsidR="00EB241C" w:rsidRDefault="00000000">
            <w:pPr>
              <w:ind w:left="50" w:right="1511"/>
              <w:rPr>
                <w:rFonts w:eastAsia="Times New Roman"/>
                <w:b/>
                <w:color w:val="000000"/>
                <w:sz w:val="24"/>
                <w:szCs w:val="24"/>
              </w:rPr>
            </w:pPr>
            <w:r>
              <w:rPr>
                <w:rFonts w:eastAsia="Times New Roman"/>
                <w:b/>
                <w:color w:val="000000"/>
                <w:sz w:val="24"/>
                <w:szCs w:val="24"/>
              </w:rPr>
              <w:t>External Name 1.</w:t>
            </w:r>
          </w:p>
        </w:tc>
        <w:tc>
          <w:tcPr>
            <w:tcW w:w="3308" w:type="dxa"/>
          </w:tcPr>
          <w:p w14:paraId="78B1A550" w14:textId="77777777" w:rsidR="00EB241C" w:rsidRDefault="00EB241C">
            <w:pPr>
              <w:rPr>
                <w:rFonts w:eastAsia="Times New Roman"/>
                <w:color w:val="000000"/>
                <w:sz w:val="24"/>
                <w:szCs w:val="24"/>
              </w:rPr>
            </w:pPr>
          </w:p>
        </w:tc>
        <w:tc>
          <w:tcPr>
            <w:tcW w:w="2304" w:type="dxa"/>
          </w:tcPr>
          <w:p w14:paraId="521FD709" w14:textId="77777777" w:rsidR="00EB241C" w:rsidRDefault="00EB241C">
            <w:pPr>
              <w:spacing w:before="6"/>
              <w:rPr>
                <w:rFonts w:eastAsia="Times New Roman"/>
                <w:color w:val="000000"/>
                <w:sz w:val="23"/>
                <w:szCs w:val="23"/>
              </w:rPr>
            </w:pPr>
          </w:p>
          <w:p w14:paraId="2A89608B" w14:textId="77777777" w:rsidR="00EB241C" w:rsidRDefault="00000000">
            <w:pPr>
              <w:ind w:right="50"/>
              <w:jc w:val="right"/>
              <w:rPr>
                <w:rFonts w:eastAsia="Times New Roman"/>
                <w:b/>
                <w:color w:val="000000"/>
                <w:sz w:val="24"/>
                <w:szCs w:val="24"/>
              </w:rPr>
            </w:pPr>
            <w:r>
              <w:rPr>
                <w:rFonts w:eastAsia="Times New Roman"/>
                <w:b/>
                <w:color w:val="000000"/>
                <w:sz w:val="24"/>
                <w:szCs w:val="24"/>
              </w:rPr>
              <w:t>Signature with Date</w:t>
            </w:r>
          </w:p>
        </w:tc>
      </w:tr>
      <w:tr w:rsidR="00EB241C" w14:paraId="476889CD" w14:textId="77777777">
        <w:trPr>
          <w:trHeight w:val="340"/>
        </w:trPr>
        <w:tc>
          <w:tcPr>
            <w:tcW w:w="3134" w:type="dxa"/>
          </w:tcPr>
          <w:p w14:paraId="64DB4DF6" w14:textId="77777777" w:rsidR="00EB241C" w:rsidRDefault="00000000">
            <w:pPr>
              <w:spacing w:before="64" w:line="256" w:lineRule="auto"/>
              <w:ind w:left="50"/>
              <w:rPr>
                <w:rFonts w:eastAsia="Times New Roman"/>
                <w:b/>
                <w:color w:val="000000"/>
                <w:sz w:val="24"/>
                <w:szCs w:val="24"/>
              </w:rPr>
            </w:pPr>
            <w:r>
              <w:rPr>
                <w:rFonts w:eastAsia="Times New Roman"/>
                <w:b/>
                <w:color w:val="000000"/>
                <w:sz w:val="24"/>
                <w:szCs w:val="24"/>
              </w:rPr>
              <w:t>2.</w:t>
            </w:r>
          </w:p>
        </w:tc>
        <w:tc>
          <w:tcPr>
            <w:tcW w:w="3308" w:type="dxa"/>
          </w:tcPr>
          <w:p w14:paraId="4C4AB41A" w14:textId="77777777" w:rsidR="00EB241C" w:rsidRDefault="00EB241C">
            <w:pPr>
              <w:rPr>
                <w:rFonts w:eastAsia="Times New Roman"/>
                <w:color w:val="000000"/>
                <w:sz w:val="24"/>
                <w:szCs w:val="24"/>
              </w:rPr>
            </w:pPr>
          </w:p>
        </w:tc>
        <w:tc>
          <w:tcPr>
            <w:tcW w:w="2304" w:type="dxa"/>
          </w:tcPr>
          <w:p w14:paraId="68EC2C33" w14:textId="77777777" w:rsidR="00EB241C" w:rsidRDefault="00EB241C">
            <w:pPr>
              <w:rPr>
                <w:rFonts w:eastAsia="Times New Roman"/>
                <w:color w:val="000000"/>
                <w:sz w:val="24"/>
                <w:szCs w:val="24"/>
              </w:rPr>
            </w:pPr>
          </w:p>
        </w:tc>
      </w:tr>
    </w:tbl>
    <w:p w14:paraId="107B5F2F" w14:textId="77777777" w:rsidR="00EB241C" w:rsidRDefault="00EB241C">
      <w:pPr>
        <w:rPr>
          <w:sz w:val="24"/>
          <w:szCs w:val="24"/>
        </w:rPr>
        <w:sectPr w:rsidR="00EB241C">
          <w:pgSz w:w="11910" w:h="16840"/>
          <w:pgMar w:top="1000" w:right="1300" w:bottom="280" w:left="1640" w:header="720" w:footer="720" w:gutter="0"/>
          <w:pgBorders w:offsetFrom="page">
            <w:top w:val="thinThickSmallGap" w:sz="18" w:space="24" w:color="auto"/>
            <w:bottom w:val="thinThickSmallGap" w:sz="18" w:space="24" w:color="auto"/>
          </w:pgBorders>
          <w:cols w:space="720"/>
        </w:sectPr>
      </w:pPr>
    </w:p>
    <w:p w14:paraId="67FF3C27" w14:textId="77777777" w:rsidR="00EB241C" w:rsidRDefault="00000000">
      <w:pPr>
        <w:pStyle w:val="Heading1"/>
        <w:spacing w:before="139"/>
        <w:ind w:left="3162"/>
      </w:pPr>
      <w:r>
        <w:lastRenderedPageBreak/>
        <w:t>DECLARATION</w:t>
      </w:r>
    </w:p>
    <w:p w14:paraId="45B39935" w14:textId="77777777" w:rsidR="00EB241C" w:rsidRDefault="00EB241C">
      <w:pPr>
        <w:spacing w:before="11"/>
        <w:rPr>
          <w:rFonts w:eastAsia="Times New Roman"/>
          <w:b/>
          <w:color w:val="000000"/>
          <w:sz w:val="35"/>
          <w:szCs w:val="35"/>
        </w:rPr>
      </w:pPr>
    </w:p>
    <w:p w14:paraId="16095575" w14:textId="7CF2F6F0" w:rsidR="00EB241C" w:rsidRDefault="00000000">
      <w:pPr>
        <w:spacing w:line="360" w:lineRule="auto"/>
        <w:ind w:left="159" w:right="116"/>
        <w:jc w:val="both"/>
        <w:rPr>
          <w:rFonts w:eastAsia="Times New Roman"/>
          <w:color w:val="000000"/>
          <w:sz w:val="24"/>
          <w:szCs w:val="24"/>
        </w:rPr>
      </w:pPr>
      <w:r>
        <w:rPr>
          <w:rFonts w:eastAsia="Times New Roman"/>
          <w:color w:val="000000"/>
          <w:sz w:val="24"/>
          <w:szCs w:val="24"/>
        </w:rPr>
        <w:t xml:space="preserve">We the undersigned students of </w:t>
      </w:r>
      <w:r w:rsidR="00343F63">
        <w:rPr>
          <w:rFonts w:eastAsia="Times New Roman"/>
          <w:color w:val="000000"/>
          <w:sz w:val="24"/>
          <w:szCs w:val="24"/>
        </w:rPr>
        <w:t>6</w:t>
      </w:r>
      <w:r>
        <w:rPr>
          <w:rFonts w:eastAsia="Times New Roman"/>
          <w:color w:val="000000"/>
          <w:sz w:val="24"/>
          <w:szCs w:val="24"/>
        </w:rPr>
        <w:t>th semester Department of Computer Science &amp; Engineering, AMC Engineering College, declare that our project work entitled “</w:t>
      </w:r>
      <w:r w:rsidR="009B37F9">
        <w:rPr>
          <w:rFonts w:eastAsia="Times New Roman"/>
          <w:color w:val="000000"/>
          <w:sz w:val="24"/>
          <w:szCs w:val="24"/>
        </w:rPr>
        <w:t>XXXXXXXXXXXXXXXX</w:t>
      </w:r>
      <w:r>
        <w:rPr>
          <w:rFonts w:eastAsia="Times New Roman"/>
          <w:color w:val="000000"/>
          <w:sz w:val="24"/>
          <w:szCs w:val="24"/>
        </w:rPr>
        <w:t xml:space="preserve">” is a </w:t>
      </w:r>
      <w:proofErr w:type="spellStart"/>
      <w:r>
        <w:rPr>
          <w:rFonts w:eastAsia="Times New Roman"/>
          <w:color w:val="000000"/>
          <w:sz w:val="24"/>
          <w:szCs w:val="24"/>
        </w:rPr>
        <w:t>bonafide</w:t>
      </w:r>
      <w:proofErr w:type="spellEnd"/>
      <w:r>
        <w:rPr>
          <w:rFonts w:eastAsia="Times New Roman"/>
          <w:color w:val="000000"/>
          <w:sz w:val="24"/>
          <w:szCs w:val="24"/>
        </w:rPr>
        <w:t xml:space="preserve"> work of ours. Our project is neither a copy nor by means a modification of any other engineering project. We also declare that this project was not entitled for submission to any other university in the past and shall remain the only submission made and will not be submitted by us to any other university in the future.</w:t>
      </w:r>
    </w:p>
    <w:p w14:paraId="7F201CC0" w14:textId="77777777" w:rsidR="00EB241C" w:rsidRDefault="00EB241C">
      <w:pPr>
        <w:rPr>
          <w:rFonts w:eastAsia="Times New Roman"/>
          <w:color w:val="000000"/>
          <w:sz w:val="20"/>
          <w:szCs w:val="20"/>
        </w:rPr>
      </w:pPr>
    </w:p>
    <w:p w14:paraId="0DFBFB3F" w14:textId="77777777" w:rsidR="00EB241C" w:rsidRDefault="00EB241C">
      <w:pPr>
        <w:spacing w:before="5"/>
        <w:rPr>
          <w:rFonts w:eastAsia="Times New Roman"/>
          <w:color w:val="000000"/>
          <w:sz w:val="29"/>
          <w:szCs w:val="29"/>
        </w:rPr>
      </w:pPr>
    </w:p>
    <w:tbl>
      <w:tblPr>
        <w:tblStyle w:val="Style11"/>
        <w:tblW w:w="8788" w:type="dxa"/>
        <w:tblInd w:w="116" w:type="dxa"/>
        <w:tblLayout w:type="fixed"/>
        <w:tblLook w:val="04A0" w:firstRow="1" w:lastRow="0" w:firstColumn="1" w:lastColumn="0" w:noHBand="0" w:noVBand="1"/>
      </w:tblPr>
      <w:tblGrid>
        <w:gridCol w:w="2902"/>
        <w:gridCol w:w="3208"/>
        <w:gridCol w:w="2678"/>
      </w:tblGrid>
      <w:tr w:rsidR="00EB241C" w14:paraId="3B12A4DC" w14:textId="77777777">
        <w:trPr>
          <w:trHeight w:val="396"/>
        </w:trPr>
        <w:tc>
          <w:tcPr>
            <w:tcW w:w="2902" w:type="dxa"/>
          </w:tcPr>
          <w:p w14:paraId="16E25F5B" w14:textId="77777777" w:rsidR="00EB241C" w:rsidRDefault="00000000">
            <w:pPr>
              <w:spacing w:line="311" w:lineRule="auto"/>
              <w:ind w:left="50"/>
              <w:rPr>
                <w:rFonts w:eastAsia="Times New Roman"/>
                <w:b/>
                <w:color w:val="000000"/>
                <w:sz w:val="28"/>
                <w:szCs w:val="28"/>
              </w:rPr>
            </w:pPr>
            <w:r>
              <w:rPr>
                <w:rFonts w:eastAsia="Times New Roman"/>
                <w:b/>
                <w:color w:val="000000"/>
                <w:sz w:val="28"/>
                <w:szCs w:val="28"/>
              </w:rPr>
              <w:t>Name</w:t>
            </w:r>
          </w:p>
        </w:tc>
        <w:tc>
          <w:tcPr>
            <w:tcW w:w="3208" w:type="dxa"/>
          </w:tcPr>
          <w:p w14:paraId="0570D3C5" w14:textId="77777777" w:rsidR="00EB241C" w:rsidRDefault="00000000">
            <w:pPr>
              <w:spacing w:line="311" w:lineRule="auto"/>
              <w:ind w:left="748"/>
              <w:rPr>
                <w:rFonts w:eastAsia="Times New Roman"/>
                <w:b/>
                <w:color w:val="000000"/>
                <w:sz w:val="28"/>
                <w:szCs w:val="28"/>
              </w:rPr>
            </w:pPr>
            <w:r>
              <w:rPr>
                <w:rFonts w:eastAsia="Times New Roman"/>
                <w:b/>
                <w:color w:val="000000"/>
                <w:sz w:val="28"/>
                <w:szCs w:val="28"/>
              </w:rPr>
              <w:t>USN</w:t>
            </w:r>
          </w:p>
        </w:tc>
        <w:tc>
          <w:tcPr>
            <w:tcW w:w="2678" w:type="dxa"/>
          </w:tcPr>
          <w:p w14:paraId="5478D866" w14:textId="77777777" w:rsidR="00EB241C" w:rsidRDefault="00000000">
            <w:pPr>
              <w:spacing w:line="311" w:lineRule="auto"/>
              <w:ind w:left="1141"/>
              <w:rPr>
                <w:rFonts w:eastAsia="Times New Roman"/>
                <w:b/>
                <w:color w:val="000000"/>
                <w:sz w:val="28"/>
                <w:szCs w:val="28"/>
              </w:rPr>
            </w:pPr>
            <w:r>
              <w:rPr>
                <w:rFonts w:eastAsia="Times New Roman"/>
                <w:b/>
                <w:color w:val="000000"/>
                <w:sz w:val="28"/>
                <w:szCs w:val="28"/>
              </w:rPr>
              <w:t>Signature</w:t>
            </w:r>
          </w:p>
        </w:tc>
      </w:tr>
      <w:tr w:rsidR="00EB241C" w14:paraId="0F86CABC" w14:textId="77777777">
        <w:trPr>
          <w:trHeight w:val="483"/>
        </w:trPr>
        <w:tc>
          <w:tcPr>
            <w:tcW w:w="2902" w:type="dxa"/>
          </w:tcPr>
          <w:p w14:paraId="554B63A9" w14:textId="77777777" w:rsidR="00EB241C" w:rsidRDefault="00000000">
            <w:pPr>
              <w:spacing w:before="74"/>
              <w:ind w:left="50"/>
              <w:rPr>
                <w:rFonts w:eastAsia="Times New Roman"/>
                <w:b/>
                <w:color w:val="000000"/>
                <w:sz w:val="28"/>
                <w:szCs w:val="28"/>
              </w:rPr>
            </w:pPr>
            <w:r>
              <w:rPr>
                <w:b/>
                <w:color w:val="FF0000"/>
                <w:sz w:val="28"/>
                <w:szCs w:val="28"/>
              </w:rPr>
              <w:t>NIKITHA N S</w:t>
            </w:r>
          </w:p>
        </w:tc>
        <w:tc>
          <w:tcPr>
            <w:tcW w:w="3208" w:type="dxa"/>
          </w:tcPr>
          <w:p w14:paraId="483B3F22" w14:textId="77777777" w:rsidR="00EB241C" w:rsidRDefault="00000000">
            <w:pPr>
              <w:spacing w:before="74"/>
              <w:ind w:left="516"/>
              <w:rPr>
                <w:rFonts w:eastAsia="Times New Roman"/>
                <w:b/>
                <w:color w:val="000000"/>
                <w:sz w:val="28"/>
                <w:szCs w:val="28"/>
              </w:rPr>
            </w:pPr>
            <w:r>
              <w:rPr>
                <w:rFonts w:eastAsia="Times New Roman"/>
                <w:b/>
                <w:color w:val="000000"/>
                <w:sz w:val="28"/>
                <w:szCs w:val="28"/>
              </w:rPr>
              <w:t>1AM</w:t>
            </w:r>
            <w:r>
              <w:rPr>
                <w:b/>
                <w:sz w:val="28"/>
                <w:szCs w:val="28"/>
              </w:rPr>
              <w:t>20</w:t>
            </w:r>
            <w:r>
              <w:rPr>
                <w:rFonts w:eastAsia="Times New Roman"/>
                <w:b/>
                <w:color w:val="000000"/>
                <w:sz w:val="28"/>
                <w:szCs w:val="28"/>
              </w:rPr>
              <w:t>CS</w:t>
            </w:r>
            <w:r>
              <w:rPr>
                <w:b/>
                <w:sz w:val="28"/>
                <w:szCs w:val="28"/>
              </w:rPr>
              <w:t>12</w:t>
            </w:r>
            <w:r>
              <w:rPr>
                <w:rFonts w:eastAsia="Times New Roman"/>
                <w:b/>
                <w:color w:val="000000"/>
                <w:sz w:val="28"/>
                <w:szCs w:val="28"/>
              </w:rPr>
              <w:t>8</w:t>
            </w:r>
          </w:p>
        </w:tc>
        <w:tc>
          <w:tcPr>
            <w:tcW w:w="2678" w:type="dxa"/>
          </w:tcPr>
          <w:p w14:paraId="23F1D50B" w14:textId="77777777" w:rsidR="00EB241C" w:rsidRDefault="00000000">
            <w:pPr>
              <w:tabs>
                <w:tab w:val="left" w:pos="1603"/>
              </w:tabs>
              <w:spacing w:before="74"/>
              <w:ind w:right="48"/>
              <w:jc w:val="right"/>
              <w:rPr>
                <w:rFonts w:eastAsia="Times New Roman"/>
                <w:b/>
                <w:color w:val="000000"/>
                <w:sz w:val="28"/>
                <w:szCs w:val="28"/>
              </w:rPr>
            </w:pPr>
            <w:r>
              <w:rPr>
                <w:rFonts w:eastAsia="Times New Roman"/>
                <w:b/>
                <w:color w:val="000000"/>
                <w:sz w:val="28"/>
                <w:szCs w:val="28"/>
                <w:u w:val="single"/>
              </w:rPr>
              <w:t xml:space="preserve"> </w:t>
            </w:r>
            <w:r>
              <w:rPr>
                <w:rFonts w:eastAsia="Times New Roman"/>
                <w:b/>
                <w:color w:val="000000"/>
                <w:sz w:val="28"/>
                <w:szCs w:val="28"/>
                <w:u w:val="single"/>
              </w:rPr>
              <w:tab/>
            </w:r>
          </w:p>
        </w:tc>
      </w:tr>
      <w:tr w:rsidR="00EB241C" w14:paraId="044FC9A2" w14:textId="77777777">
        <w:trPr>
          <w:trHeight w:val="483"/>
        </w:trPr>
        <w:tc>
          <w:tcPr>
            <w:tcW w:w="2902" w:type="dxa"/>
          </w:tcPr>
          <w:p w14:paraId="411C4991" w14:textId="77777777" w:rsidR="00EB241C" w:rsidRDefault="00000000">
            <w:pPr>
              <w:spacing w:before="75"/>
              <w:ind w:left="50"/>
              <w:rPr>
                <w:rFonts w:eastAsia="Times New Roman"/>
                <w:b/>
                <w:color w:val="000000"/>
                <w:sz w:val="28"/>
                <w:szCs w:val="28"/>
              </w:rPr>
            </w:pPr>
            <w:r>
              <w:rPr>
                <w:b/>
                <w:color w:val="FF0000"/>
                <w:sz w:val="28"/>
                <w:szCs w:val="28"/>
              </w:rPr>
              <w:t>PRAGATHI A</w:t>
            </w:r>
          </w:p>
        </w:tc>
        <w:tc>
          <w:tcPr>
            <w:tcW w:w="3208" w:type="dxa"/>
          </w:tcPr>
          <w:p w14:paraId="753F0D26" w14:textId="77777777" w:rsidR="00EB241C" w:rsidRDefault="00000000">
            <w:pPr>
              <w:spacing w:before="75"/>
              <w:ind w:left="516"/>
              <w:rPr>
                <w:rFonts w:eastAsia="Times New Roman"/>
                <w:b/>
                <w:color w:val="000000"/>
                <w:sz w:val="28"/>
                <w:szCs w:val="28"/>
              </w:rPr>
            </w:pPr>
            <w:r>
              <w:rPr>
                <w:rFonts w:eastAsia="Times New Roman"/>
                <w:b/>
                <w:color w:val="000000"/>
                <w:sz w:val="28"/>
                <w:szCs w:val="28"/>
              </w:rPr>
              <w:t>1AM</w:t>
            </w:r>
            <w:r>
              <w:rPr>
                <w:b/>
                <w:sz w:val="28"/>
                <w:szCs w:val="28"/>
              </w:rPr>
              <w:t>20</w:t>
            </w:r>
            <w:r>
              <w:rPr>
                <w:rFonts w:eastAsia="Times New Roman"/>
                <w:b/>
                <w:color w:val="000000"/>
                <w:sz w:val="28"/>
                <w:szCs w:val="28"/>
              </w:rPr>
              <w:t>CS</w:t>
            </w:r>
            <w:r>
              <w:rPr>
                <w:b/>
                <w:sz w:val="28"/>
                <w:szCs w:val="28"/>
              </w:rPr>
              <w:t>13</w:t>
            </w:r>
            <w:r>
              <w:rPr>
                <w:rFonts w:eastAsia="Times New Roman"/>
                <w:b/>
                <w:color w:val="000000"/>
                <w:sz w:val="28"/>
                <w:szCs w:val="28"/>
              </w:rPr>
              <w:t>7</w:t>
            </w:r>
          </w:p>
        </w:tc>
        <w:tc>
          <w:tcPr>
            <w:tcW w:w="2678" w:type="dxa"/>
          </w:tcPr>
          <w:p w14:paraId="0EE863F8" w14:textId="77777777" w:rsidR="00EB241C" w:rsidRDefault="00000000">
            <w:pPr>
              <w:tabs>
                <w:tab w:val="left" w:pos="1603"/>
              </w:tabs>
              <w:spacing w:before="75"/>
              <w:ind w:right="48"/>
              <w:jc w:val="right"/>
              <w:rPr>
                <w:rFonts w:eastAsia="Times New Roman"/>
                <w:b/>
                <w:color w:val="000000"/>
                <w:sz w:val="28"/>
                <w:szCs w:val="28"/>
              </w:rPr>
            </w:pPr>
            <w:r>
              <w:rPr>
                <w:rFonts w:eastAsia="Times New Roman"/>
                <w:b/>
                <w:color w:val="000000"/>
                <w:sz w:val="28"/>
                <w:szCs w:val="28"/>
                <w:u w:val="single"/>
              </w:rPr>
              <w:t xml:space="preserve"> </w:t>
            </w:r>
            <w:r>
              <w:rPr>
                <w:rFonts w:eastAsia="Times New Roman"/>
                <w:b/>
                <w:color w:val="000000"/>
                <w:sz w:val="28"/>
                <w:szCs w:val="28"/>
                <w:u w:val="single"/>
              </w:rPr>
              <w:tab/>
            </w:r>
          </w:p>
        </w:tc>
      </w:tr>
      <w:tr w:rsidR="00EB241C" w14:paraId="078CC406" w14:textId="77777777">
        <w:trPr>
          <w:trHeight w:val="396"/>
        </w:trPr>
        <w:tc>
          <w:tcPr>
            <w:tcW w:w="2902" w:type="dxa"/>
          </w:tcPr>
          <w:p w14:paraId="03F70999" w14:textId="77777777" w:rsidR="00EB241C" w:rsidRDefault="00000000">
            <w:pPr>
              <w:spacing w:before="75" w:line="302" w:lineRule="auto"/>
              <w:ind w:left="50"/>
              <w:rPr>
                <w:rFonts w:eastAsia="Times New Roman"/>
                <w:b/>
                <w:color w:val="000000"/>
                <w:sz w:val="28"/>
                <w:szCs w:val="28"/>
              </w:rPr>
            </w:pPr>
            <w:r>
              <w:rPr>
                <w:b/>
                <w:color w:val="FF0000"/>
                <w:sz w:val="28"/>
                <w:szCs w:val="28"/>
              </w:rPr>
              <w:t>PREETHI K</w:t>
            </w:r>
          </w:p>
        </w:tc>
        <w:tc>
          <w:tcPr>
            <w:tcW w:w="3208" w:type="dxa"/>
          </w:tcPr>
          <w:p w14:paraId="3737D978" w14:textId="77777777" w:rsidR="00EB241C" w:rsidRDefault="00000000">
            <w:pPr>
              <w:spacing w:before="75" w:line="302" w:lineRule="auto"/>
              <w:ind w:left="516"/>
              <w:rPr>
                <w:rFonts w:eastAsia="Times New Roman"/>
                <w:b/>
                <w:color w:val="000000"/>
                <w:sz w:val="28"/>
                <w:szCs w:val="28"/>
              </w:rPr>
            </w:pPr>
            <w:r>
              <w:rPr>
                <w:rFonts w:eastAsia="Times New Roman"/>
                <w:b/>
                <w:color w:val="000000"/>
                <w:sz w:val="28"/>
                <w:szCs w:val="28"/>
              </w:rPr>
              <w:t>1AM</w:t>
            </w:r>
            <w:r>
              <w:rPr>
                <w:b/>
                <w:sz w:val="28"/>
                <w:szCs w:val="28"/>
              </w:rPr>
              <w:t>20</w:t>
            </w:r>
            <w:r>
              <w:rPr>
                <w:rFonts w:eastAsia="Times New Roman"/>
                <w:b/>
                <w:color w:val="000000"/>
                <w:sz w:val="28"/>
                <w:szCs w:val="28"/>
              </w:rPr>
              <w:t>CS</w:t>
            </w:r>
            <w:r>
              <w:rPr>
                <w:b/>
                <w:sz w:val="28"/>
                <w:szCs w:val="28"/>
              </w:rPr>
              <w:t>143</w:t>
            </w:r>
          </w:p>
        </w:tc>
        <w:tc>
          <w:tcPr>
            <w:tcW w:w="2678" w:type="dxa"/>
          </w:tcPr>
          <w:p w14:paraId="749EB4D8" w14:textId="77777777" w:rsidR="00EB241C" w:rsidRDefault="00000000">
            <w:pPr>
              <w:tabs>
                <w:tab w:val="left" w:pos="1603"/>
              </w:tabs>
              <w:spacing w:before="75" w:line="302" w:lineRule="auto"/>
              <w:ind w:right="48"/>
              <w:jc w:val="right"/>
              <w:rPr>
                <w:b/>
                <w:sz w:val="28"/>
                <w:szCs w:val="28"/>
                <w:u w:val="single"/>
              </w:rPr>
            </w:pPr>
            <w:r>
              <w:rPr>
                <w:rFonts w:eastAsia="Times New Roman"/>
                <w:b/>
                <w:color w:val="000000"/>
                <w:sz w:val="28"/>
                <w:szCs w:val="28"/>
                <w:u w:val="single"/>
              </w:rPr>
              <w:t xml:space="preserve"> </w:t>
            </w:r>
            <w:r>
              <w:rPr>
                <w:rFonts w:eastAsia="Times New Roman"/>
                <w:b/>
                <w:color w:val="000000"/>
                <w:sz w:val="28"/>
                <w:szCs w:val="28"/>
                <w:u w:val="single"/>
              </w:rPr>
              <w:tab/>
            </w:r>
          </w:p>
        </w:tc>
      </w:tr>
      <w:tr w:rsidR="00EB241C" w14:paraId="32ADE5F7" w14:textId="77777777">
        <w:trPr>
          <w:trHeight w:val="396"/>
        </w:trPr>
        <w:tc>
          <w:tcPr>
            <w:tcW w:w="2902" w:type="dxa"/>
          </w:tcPr>
          <w:p w14:paraId="3E48CFE7" w14:textId="77777777" w:rsidR="00EB241C" w:rsidRDefault="00000000">
            <w:pPr>
              <w:spacing w:before="74"/>
              <w:ind w:left="50"/>
              <w:rPr>
                <w:b/>
                <w:sz w:val="28"/>
                <w:szCs w:val="28"/>
              </w:rPr>
            </w:pPr>
            <w:r>
              <w:rPr>
                <w:b/>
                <w:color w:val="FF0000"/>
                <w:sz w:val="28"/>
                <w:szCs w:val="28"/>
              </w:rPr>
              <w:t>SURAJ A R</w:t>
            </w:r>
          </w:p>
        </w:tc>
        <w:tc>
          <w:tcPr>
            <w:tcW w:w="3208" w:type="dxa"/>
          </w:tcPr>
          <w:p w14:paraId="0A5CB3D4" w14:textId="77777777" w:rsidR="00EB241C" w:rsidRDefault="00000000">
            <w:pPr>
              <w:spacing w:before="74"/>
              <w:ind w:left="516"/>
              <w:rPr>
                <w:b/>
                <w:sz w:val="28"/>
                <w:szCs w:val="28"/>
              </w:rPr>
            </w:pPr>
            <w:r>
              <w:rPr>
                <w:b/>
                <w:sz w:val="28"/>
                <w:szCs w:val="28"/>
              </w:rPr>
              <w:t>1AM20CS205</w:t>
            </w:r>
          </w:p>
        </w:tc>
        <w:tc>
          <w:tcPr>
            <w:tcW w:w="2678" w:type="dxa"/>
          </w:tcPr>
          <w:p w14:paraId="216B7681" w14:textId="77777777" w:rsidR="00EB241C" w:rsidRDefault="00000000">
            <w:pPr>
              <w:tabs>
                <w:tab w:val="left" w:pos="1603"/>
              </w:tabs>
              <w:spacing w:before="74"/>
              <w:ind w:right="48"/>
              <w:jc w:val="right"/>
              <w:rPr>
                <w:b/>
                <w:sz w:val="28"/>
                <w:szCs w:val="28"/>
              </w:rPr>
            </w:pPr>
            <w:r>
              <w:rPr>
                <w:b/>
                <w:sz w:val="28"/>
                <w:szCs w:val="28"/>
                <w:u w:val="single"/>
              </w:rPr>
              <w:t xml:space="preserve"> </w:t>
            </w:r>
            <w:r>
              <w:rPr>
                <w:b/>
                <w:sz w:val="28"/>
                <w:szCs w:val="28"/>
                <w:u w:val="single"/>
              </w:rPr>
              <w:tab/>
            </w:r>
          </w:p>
        </w:tc>
      </w:tr>
    </w:tbl>
    <w:p w14:paraId="545C09EC" w14:textId="77777777" w:rsidR="00EB241C" w:rsidRDefault="00EB241C">
      <w:pPr>
        <w:spacing w:line="302" w:lineRule="auto"/>
        <w:rPr>
          <w:sz w:val="28"/>
          <w:szCs w:val="28"/>
        </w:rPr>
      </w:pPr>
    </w:p>
    <w:p w14:paraId="69F590BA" w14:textId="77777777" w:rsidR="00EB241C" w:rsidRDefault="00EB241C">
      <w:pPr>
        <w:rPr>
          <w:sz w:val="28"/>
          <w:szCs w:val="28"/>
        </w:rPr>
      </w:pPr>
    </w:p>
    <w:p w14:paraId="0CBE224A" w14:textId="77777777" w:rsidR="00EB241C" w:rsidRDefault="00EB241C">
      <w:pPr>
        <w:rPr>
          <w:sz w:val="28"/>
          <w:szCs w:val="28"/>
        </w:rPr>
      </w:pPr>
    </w:p>
    <w:p w14:paraId="753627E1" w14:textId="77777777" w:rsidR="00EB241C" w:rsidRDefault="00EB241C">
      <w:pPr>
        <w:rPr>
          <w:sz w:val="28"/>
          <w:szCs w:val="28"/>
        </w:rPr>
      </w:pPr>
    </w:p>
    <w:p w14:paraId="39A4C904" w14:textId="77777777" w:rsidR="00EB241C" w:rsidRDefault="00EB241C">
      <w:pPr>
        <w:rPr>
          <w:sz w:val="28"/>
          <w:szCs w:val="28"/>
        </w:rPr>
      </w:pPr>
    </w:p>
    <w:p w14:paraId="01C0760C" w14:textId="77777777" w:rsidR="00EB241C" w:rsidRDefault="00EB241C">
      <w:pPr>
        <w:rPr>
          <w:sz w:val="28"/>
          <w:szCs w:val="28"/>
        </w:rPr>
      </w:pPr>
    </w:p>
    <w:p w14:paraId="4F7D6ACC" w14:textId="77777777" w:rsidR="00EB241C" w:rsidRDefault="00EB241C">
      <w:pPr>
        <w:rPr>
          <w:sz w:val="28"/>
          <w:szCs w:val="28"/>
        </w:rPr>
      </w:pPr>
    </w:p>
    <w:p w14:paraId="1976F60C" w14:textId="77777777" w:rsidR="00EB241C" w:rsidRDefault="00EB241C">
      <w:pPr>
        <w:rPr>
          <w:sz w:val="28"/>
          <w:szCs w:val="28"/>
        </w:rPr>
      </w:pPr>
    </w:p>
    <w:p w14:paraId="03C9DDFD" w14:textId="77777777" w:rsidR="00EB241C" w:rsidRDefault="00EB241C">
      <w:pPr>
        <w:rPr>
          <w:sz w:val="28"/>
          <w:szCs w:val="28"/>
        </w:rPr>
      </w:pPr>
    </w:p>
    <w:p w14:paraId="7255EC27" w14:textId="77777777" w:rsidR="00EB241C" w:rsidRDefault="00EB241C">
      <w:pPr>
        <w:rPr>
          <w:sz w:val="28"/>
          <w:szCs w:val="28"/>
        </w:rPr>
      </w:pPr>
    </w:p>
    <w:p w14:paraId="65518BAD" w14:textId="77777777" w:rsidR="00EB241C" w:rsidRDefault="00EB241C">
      <w:pPr>
        <w:rPr>
          <w:sz w:val="28"/>
          <w:szCs w:val="28"/>
        </w:rPr>
      </w:pPr>
    </w:p>
    <w:p w14:paraId="04686144" w14:textId="77777777" w:rsidR="00EB241C" w:rsidRDefault="00EB241C">
      <w:pPr>
        <w:rPr>
          <w:sz w:val="28"/>
          <w:szCs w:val="28"/>
        </w:rPr>
      </w:pPr>
    </w:p>
    <w:p w14:paraId="33681305" w14:textId="77777777" w:rsidR="00EB241C" w:rsidRDefault="00EB241C">
      <w:pPr>
        <w:rPr>
          <w:sz w:val="28"/>
          <w:szCs w:val="28"/>
        </w:rPr>
      </w:pPr>
    </w:p>
    <w:p w14:paraId="3AAE6BD3" w14:textId="77777777" w:rsidR="00EB241C" w:rsidRDefault="00EB241C">
      <w:pPr>
        <w:rPr>
          <w:sz w:val="28"/>
          <w:szCs w:val="28"/>
        </w:rPr>
      </w:pPr>
    </w:p>
    <w:p w14:paraId="506B62A8" w14:textId="77777777" w:rsidR="00EB241C" w:rsidRDefault="00EB241C">
      <w:pPr>
        <w:rPr>
          <w:sz w:val="28"/>
          <w:szCs w:val="28"/>
        </w:rPr>
      </w:pPr>
    </w:p>
    <w:p w14:paraId="42B49B2D" w14:textId="77777777" w:rsidR="00EB241C" w:rsidRDefault="00EB241C">
      <w:pPr>
        <w:rPr>
          <w:sz w:val="28"/>
          <w:szCs w:val="28"/>
        </w:rPr>
      </w:pPr>
    </w:p>
    <w:p w14:paraId="25B1E684" w14:textId="77777777" w:rsidR="00EB241C" w:rsidRDefault="00EB241C">
      <w:pPr>
        <w:rPr>
          <w:sz w:val="28"/>
          <w:szCs w:val="28"/>
        </w:rPr>
      </w:pPr>
    </w:p>
    <w:p w14:paraId="34E50F46" w14:textId="77777777" w:rsidR="00EB241C" w:rsidRDefault="00EB241C">
      <w:pPr>
        <w:rPr>
          <w:sz w:val="28"/>
          <w:szCs w:val="28"/>
        </w:rPr>
      </w:pPr>
    </w:p>
    <w:p w14:paraId="5287C88B" w14:textId="77777777" w:rsidR="00EB241C" w:rsidRDefault="00EB241C">
      <w:pPr>
        <w:rPr>
          <w:sz w:val="28"/>
          <w:szCs w:val="28"/>
        </w:rPr>
      </w:pPr>
    </w:p>
    <w:p w14:paraId="3E256DB7" w14:textId="77777777" w:rsidR="00EB241C" w:rsidRDefault="00EB241C">
      <w:pPr>
        <w:rPr>
          <w:sz w:val="28"/>
          <w:szCs w:val="28"/>
        </w:rPr>
      </w:pPr>
    </w:p>
    <w:p w14:paraId="3CEECA91" w14:textId="77777777" w:rsidR="00EB241C" w:rsidRDefault="00EB241C">
      <w:pPr>
        <w:rPr>
          <w:sz w:val="28"/>
          <w:szCs w:val="28"/>
        </w:rPr>
      </w:pPr>
    </w:p>
    <w:p w14:paraId="2FDDE249" w14:textId="77777777" w:rsidR="00EB241C" w:rsidRDefault="00000000">
      <w:pPr>
        <w:tabs>
          <w:tab w:val="center" w:pos="5185"/>
        </w:tabs>
        <w:rPr>
          <w:sz w:val="28"/>
          <w:szCs w:val="28"/>
        </w:rPr>
        <w:sectPr w:rsidR="00EB241C">
          <w:footerReference w:type="default" r:id="rId18"/>
          <w:pgSz w:w="11910" w:h="16840"/>
          <w:pgMar w:top="1600" w:right="740" w:bottom="1300" w:left="820" w:header="0" w:footer="1115" w:gutter="0"/>
          <w:pgBorders w:offsetFrom="page">
            <w:top w:val="thinThickSmallGap" w:sz="18" w:space="24" w:color="auto"/>
            <w:bottom w:val="thinThickSmallGap" w:sz="18" w:space="24" w:color="auto"/>
          </w:pgBorders>
          <w:pgNumType w:start="3"/>
          <w:cols w:space="720"/>
        </w:sectPr>
      </w:pPr>
      <w:r>
        <w:rPr>
          <w:sz w:val="28"/>
          <w:szCs w:val="28"/>
        </w:rPr>
        <w:tab/>
      </w:r>
    </w:p>
    <w:p w14:paraId="6E3EDA8A" w14:textId="77777777" w:rsidR="00EB241C" w:rsidRDefault="00EB241C">
      <w:pPr>
        <w:spacing w:before="1"/>
        <w:rPr>
          <w:rFonts w:eastAsia="Times New Roman"/>
          <w:color w:val="000000"/>
          <w:sz w:val="16"/>
          <w:szCs w:val="16"/>
        </w:rPr>
      </w:pPr>
    </w:p>
    <w:p w14:paraId="7C52E008" w14:textId="77777777" w:rsidR="00EB241C" w:rsidRDefault="00000000">
      <w:pPr>
        <w:pStyle w:val="Heading1"/>
        <w:ind w:left="3164"/>
      </w:pPr>
      <w:r>
        <w:t>ACKNOWLEDGEMENT</w:t>
      </w:r>
    </w:p>
    <w:p w14:paraId="12699582" w14:textId="77777777" w:rsidR="00EB241C" w:rsidRDefault="00EB241C">
      <w:pPr>
        <w:spacing w:before="11"/>
        <w:rPr>
          <w:rFonts w:eastAsia="Times New Roman"/>
          <w:b/>
          <w:color w:val="000000"/>
          <w:sz w:val="35"/>
          <w:szCs w:val="35"/>
        </w:rPr>
      </w:pPr>
    </w:p>
    <w:p w14:paraId="779966C7" w14:textId="77777777" w:rsidR="00EB241C" w:rsidRDefault="00000000">
      <w:pPr>
        <w:ind w:left="159"/>
        <w:jc w:val="both"/>
        <w:rPr>
          <w:rFonts w:eastAsia="Times New Roman"/>
          <w:color w:val="000000"/>
          <w:sz w:val="24"/>
          <w:szCs w:val="24"/>
        </w:rPr>
      </w:pPr>
      <w:r>
        <w:rPr>
          <w:rFonts w:eastAsia="Times New Roman"/>
          <w:color w:val="000000"/>
          <w:sz w:val="24"/>
          <w:szCs w:val="24"/>
        </w:rPr>
        <w:t>First and fore most we would like to thank GOD, the Almighty for being so merciful on us.</w:t>
      </w:r>
    </w:p>
    <w:p w14:paraId="5308D63B" w14:textId="77777777" w:rsidR="00EB241C" w:rsidRDefault="00EB241C">
      <w:pPr>
        <w:ind w:left="159"/>
        <w:jc w:val="both"/>
        <w:rPr>
          <w:rFonts w:eastAsia="Times New Roman"/>
          <w:color w:val="000000"/>
          <w:sz w:val="24"/>
          <w:szCs w:val="24"/>
        </w:rPr>
      </w:pPr>
    </w:p>
    <w:p w14:paraId="150F6BAE" w14:textId="77777777" w:rsidR="00EB241C" w:rsidRDefault="00000000">
      <w:pPr>
        <w:spacing w:line="360" w:lineRule="auto"/>
        <w:ind w:left="159" w:right="119"/>
        <w:jc w:val="both"/>
        <w:rPr>
          <w:rFonts w:eastAsia="Times New Roman"/>
          <w:color w:val="000000"/>
          <w:sz w:val="24"/>
          <w:szCs w:val="24"/>
        </w:rPr>
      </w:pPr>
      <w:r>
        <w:rPr>
          <w:rFonts w:eastAsia="Times New Roman"/>
          <w:color w:val="000000"/>
          <w:sz w:val="24"/>
          <w:szCs w:val="24"/>
        </w:rPr>
        <w:t xml:space="preserve">We have a great pleasure in expressing our deep sense of gratitude to founder </w:t>
      </w:r>
      <w:r>
        <w:rPr>
          <w:rFonts w:eastAsia="Times New Roman"/>
          <w:b/>
          <w:color w:val="000000"/>
          <w:sz w:val="24"/>
          <w:szCs w:val="24"/>
        </w:rPr>
        <w:t>Chairman</w:t>
      </w:r>
      <w:r>
        <w:rPr>
          <w:rFonts w:eastAsia="Times New Roman"/>
          <w:color w:val="000000"/>
          <w:sz w:val="24"/>
          <w:szCs w:val="24"/>
        </w:rPr>
        <w:t xml:space="preserve"> </w:t>
      </w:r>
      <w:r>
        <w:rPr>
          <w:rFonts w:eastAsia="Times New Roman"/>
          <w:b/>
          <w:color w:val="000000"/>
          <w:sz w:val="24"/>
          <w:szCs w:val="24"/>
        </w:rPr>
        <w:t>Dr. K.R.</w:t>
      </w:r>
      <w:r>
        <w:rPr>
          <w:rFonts w:eastAsia="Times New Roman"/>
          <w:color w:val="000000"/>
          <w:sz w:val="24"/>
          <w:szCs w:val="24"/>
        </w:rPr>
        <w:t xml:space="preserve"> </w:t>
      </w:r>
      <w:r>
        <w:rPr>
          <w:rFonts w:eastAsia="Times New Roman"/>
          <w:b/>
          <w:color w:val="000000"/>
          <w:sz w:val="24"/>
          <w:szCs w:val="24"/>
        </w:rPr>
        <w:t xml:space="preserve">Paramahamsa </w:t>
      </w:r>
      <w:r>
        <w:rPr>
          <w:rFonts w:eastAsia="Times New Roman"/>
          <w:color w:val="000000"/>
          <w:sz w:val="24"/>
          <w:szCs w:val="24"/>
        </w:rPr>
        <w:t>and</w:t>
      </w:r>
      <w:r>
        <w:rPr>
          <w:rFonts w:eastAsia="Times New Roman"/>
          <w:b/>
          <w:color w:val="000000"/>
          <w:sz w:val="24"/>
          <w:szCs w:val="24"/>
        </w:rPr>
        <w:t xml:space="preserve"> Executive Vice President Mr. Rahul Kalluri </w:t>
      </w:r>
      <w:r>
        <w:rPr>
          <w:rFonts w:eastAsia="Times New Roman"/>
          <w:color w:val="000000"/>
          <w:sz w:val="24"/>
          <w:szCs w:val="24"/>
        </w:rPr>
        <w:t>for having provided us with a great infrastructure and well-furnished labs for successful completion of our Project.</w:t>
      </w:r>
    </w:p>
    <w:p w14:paraId="0BA2A850" w14:textId="77777777" w:rsidR="00EB241C" w:rsidRDefault="00EB241C">
      <w:pPr>
        <w:spacing w:line="360" w:lineRule="auto"/>
        <w:ind w:left="159" w:right="119"/>
        <w:jc w:val="both"/>
        <w:rPr>
          <w:rFonts w:eastAsia="Times New Roman"/>
          <w:color w:val="000000"/>
          <w:sz w:val="24"/>
          <w:szCs w:val="24"/>
        </w:rPr>
      </w:pPr>
    </w:p>
    <w:p w14:paraId="7A1FBE14" w14:textId="00F32C6C" w:rsidR="00EB241C" w:rsidRDefault="00000000">
      <w:pPr>
        <w:spacing w:line="360" w:lineRule="auto"/>
        <w:ind w:left="159" w:right="115" w:firstLine="20"/>
        <w:jc w:val="both"/>
        <w:rPr>
          <w:rFonts w:eastAsia="Times New Roman"/>
          <w:color w:val="000000"/>
          <w:sz w:val="24"/>
          <w:szCs w:val="24"/>
        </w:rPr>
      </w:pPr>
      <w:r>
        <w:rPr>
          <w:rFonts w:eastAsia="Times New Roman"/>
          <w:color w:val="000000"/>
          <w:sz w:val="24"/>
          <w:szCs w:val="24"/>
        </w:rPr>
        <w:t xml:space="preserve">We express our special thanks and gratitude to our Academic </w:t>
      </w:r>
      <w:r w:rsidR="004116A9">
        <w:rPr>
          <w:rFonts w:eastAsia="Times New Roman"/>
          <w:color w:val="000000"/>
          <w:sz w:val="24"/>
          <w:szCs w:val="24"/>
        </w:rPr>
        <w:t>advisor</w:t>
      </w:r>
      <w:r>
        <w:rPr>
          <w:rFonts w:eastAsia="Times New Roman"/>
          <w:color w:val="000000"/>
          <w:sz w:val="24"/>
          <w:szCs w:val="24"/>
        </w:rPr>
        <w:t xml:space="preserve"> </w:t>
      </w:r>
      <w:r>
        <w:rPr>
          <w:rFonts w:eastAsia="Times New Roman"/>
          <w:b/>
          <w:color w:val="000000"/>
          <w:sz w:val="24"/>
          <w:szCs w:val="24"/>
        </w:rPr>
        <w:t>Dr. Nagaraja R</w:t>
      </w:r>
      <w:r>
        <w:rPr>
          <w:rFonts w:eastAsia="Times New Roman"/>
          <w:color w:val="000000"/>
          <w:sz w:val="24"/>
          <w:szCs w:val="24"/>
        </w:rPr>
        <w:t xml:space="preserve"> for providing us all the necessary  advice for successful completion of our project.</w:t>
      </w:r>
    </w:p>
    <w:p w14:paraId="2ECC0E3C" w14:textId="77777777" w:rsidR="00EB241C" w:rsidRDefault="00EB241C">
      <w:pPr>
        <w:spacing w:line="360" w:lineRule="auto"/>
        <w:ind w:left="159" w:right="115" w:firstLine="561"/>
        <w:jc w:val="both"/>
        <w:rPr>
          <w:rFonts w:eastAsia="Times New Roman"/>
          <w:color w:val="000000"/>
          <w:sz w:val="24"/>
          <w:szCs w:val="24"/>
        </w:rPr>
      </w:pPr>
    </w:p>
    <w:p w14:paraId="654AEF22" w14:textId="14C454C0" w:rsidR="00EB241C" w:rsidRDefault="00000000">
      <w:pPr>
        <w:spacing w:line="360" w:lineRule="auto"/>
        <w:ind w:left="159" w:right="115" w:firstLine="20"/>
        <w:jc w:val="both"/>
        <w:rPr>
          <w:rFonts w:eastAsia="Times New Roman"/>
          <w:color w:val="000000"/>
          <w:sz w:val="24"/>
          <w:szCs w:val="24"/>
        </w:rPr>
      </w:pPr>
      <w:r>
        <w:rPr>
          <w:rFonts w:eastAsia="Times New Roman"/>
          <w:color w:val="000000"/>
          <w:sz w:val="24"/>
          <w:szCs w:val="24"/>
        </w:rPr>
        <w:t xml:space="preserve">We express our sincere thanks and gratitude to our Principal </w:t>
      </w:r>
      <w:r>
        <w:rPr>
          <w:rFonts w:eastAsia="Times New Roman"/>
          <w:b/>
          <w:color w:val="000000"/>
          <w:sz w:val="24"/>
          <w:szCs w:val="24"/>
        </w:rPr>
        <w:t>Dr</w:t>
      </w:r>
      <w:r w:rsidR="009B37F9">
        <w:rPr>
          <w:rFonts w:eastAsia="Times New Roman"/>
          <w:b/>
          <w:color w:val="000000"/>
          <w:sz w:val="24"/>
          <w:szCs w:val="24"/>
        </w:rPr>
        <w:t>.</w:t>
      </w:r>
      <w:r w:rsidR="009B37F9" w:rsidRPr="009B37F9">
        <w:rPr>
          <w:rFonts w:eastAsia="Times New Roman"/>
          <w:b/>
          <w:color w:val="000000"/>
          <w:sz w:val="24"/>
          <w:szCs w:val="24"/>
        </w:rPr>
        <w:t xml:space="preserve"> </w:t>
      </w:r>
      <w:proofErr w:type="spellStart"/>
      <w:r w:rsidR="009B37F9">
        <w:rPr>
          <w:rFonts w:eastAsia="Times New Roman"/>
          <w:b/>
          <w:color w:val="000000"/>
          <w:sz w:val="24"/>
          <w:szCs w:val="24"/>
        </w:rPr>
        <w:t>Yuvaraju</w:t>
      </w:r>
      <w:proofErr w:type="spellEnd"/>
      <w:r w:rsidR="009B37F9">
        <w:rPr>
          <w:rFonts w:eastAsia="Times New Roman"/>
          <w:b/>
          <w:color w:val="000000"/>
          <w:sz w:val="24"/>
          <w:szCs w:val="24"/>
        </w:rPr>
        <w:t xml:space="preserve"> B N </w:t>
      </w:r>
      <w:r>
        <w:rPr>
          <w:rFonts w:eastAsia="Times New Roman"/>
          <w:b/>
          <w:color w:val="000000"/>
          <w:sz w:val="24"/>
          <w:szCs w:val="24"/>
        </w:rPr>
        <w:t xml:space="preserve"> </w:t>
      </w:r>
      <w:r>
        <w:rPr>
          <w:rFonts w:eastAsia="Times New Roman"/>
          <w:color w:val="000000"/>
          <w:sz w:val="24"/>
          <w:szCs w:val="24"/>
        </w:rPr>
        <w:t>for providing us all the necessary  support successful completion of our project.</w:t>
      </w:r>
    </w:p>
    <w:p w14:paraId="06C4D54E" w14:textId="77777777" w:rsidR="00EB241C" w:rsidRDefault="00EB241C">
      <w:pPr>
        <w:spacing w:line="360" w:lineRule="auto"/>
        <w:ind w:left="159" w:right="115" w:firstLine="561"/>
        <w:jc w:val="both"/>
        <w:rPr>
          <w:rFonts w:eastAsia="Times New Roman"/>
          <w:color w:val="000000"/>
          <w:sz w:val="24"/>
          <w:szCs w:val="24"/>
        </w:rPr>
      </w:pPr>
    </w:p>
    <w:p w14:paraId="4837BEAB" w14:textId="77777777" w:rsidR="00EB241C" w:rsidRDefault="00000000">
      <w:pPr>
        <w:spacing w:line="360" w:lineRule="auto"/>
        <w:ind w:left="159" w:right="119" w:firstLine="20"/>
        <w:jc w:val="both"/>
        <w:rPr>
          <w:rFonts w:eastAsia="Times New Roman"/>
          <w:color w:val="000000"/>
          <w:sz w:val="24"/>
          <w:szCs w:val="24"/>
        </w:rPr>
      </w:pPr>
      <w:r>
        <w:rPr>
          <w:rFonts w:eastAsia="Times New Roman"/>
          <w:color w:val="000000"/>
          <w:sz w:val="24"/>
          <w:szCs w:val="24"/>
        </w:rPr>
        <w:t xml:space="preserve">We would like to extend our special thanks to </w:t>
      </w:r>
      <w:r>
        <w:rPr>
          <w:rFonts w:eastAsia="Times New Roman"/>
          <w:b/>
          <w:color w:val="000000"/>
          <w:sz w:val="24"/>
          <w:szCs w:val="24"/>
        </w:rPr>
        <w:t xml:space="preserve"> </w:t>
      </w:r>
      <w:proofErr w:type="spellStart"/>
      <w:r>
        <w:rPr>
          <w:rFonts w:eastAsia="Times New Roman"/>
          <w:b/>
          <w:color w:val="000000"/>
          <w:sz w:val="24"/>
          <w:szCs w:val="24"/>
        </w:rPr>
        <w:t>Dr.V.Mareeswari</w:t>
      </w:r>
      <w:proofErr w:type="spellEnd"/>
      <w:r>
        <w:rPr>
          <w:rFonts w:eastAsia="Times New Roman"/>
          <w:color w:val="000000"/>
          <w:sz w:val="24"/>
          <w:szCs w:val="24"/>
        </w:rPr>
        <w:t xml:space="preserve"> Professor and HOD, Department of CSE, for her support and  encouragement and suggestions given to us in the course of our project work.</w:t>
      </w:r>
    </w:p>
    <w:p w14:paraId="5507A633" w14:textId="77777777" w:rsidR="00E42C9D" w:rsidRDefault="00E42C9D">
      <w:pPr>
        <w:spacing w:line="360" w:lineRule="auto"/>
        <w:ind w:left="159" w:right="119" w:firstLine="20"/>
        <w:jc w:val="both"/>
        <w:rPr>
          <w:rFonts w:eastAsia="Times New Roman"/>
          <w:color w:val="000000"/>
          <w:sz w:val="24"/>
          <w:szCs w:val="24"/>
        </w:rPr>
      </w:pPr>
    </w:p>
    <w:p w14:paraId="1A98DC7A" w14:textId="5511DFB9" w:rsidR="00E42C9D" w:rsidRDefault="00E42C9D">
      <w:pPr>
        <w:spacing w:line="360" w:lineRule="auto"/>
        <w:ind w:left="159" w:right="119" w:firstLine="20"/>
        <w:jc w:val="both"/>
        <w:rPr>
          <w:rFonts w:eastAsia="Times New Roman"/>
          <w:color w:val="000000"/>
          <w:sz w:val="24"/>
          <w:szCs w:val="24"/>
        </w:rPr>
      </w:pPr>
      <w:r>
        <w:rPr>
          <w:rFonts w:eastAsia="Times New Roman"/>
          <w:color w:val="000000"/>
          <w:sz w:val="24"/>
          <w:szCs w:val="24"/>
        </w:rPr>
        <w:t xml:space="preserve">We would like to extend our special thanks to </w:t>
      </w:r>
      <w:r>
        <w:rPr>
          <w:rFonts w:eastAsia="Times New Roman"/>
          <w:b/>
          <w:color w:val="000000"/>
          <w:sz w:val="24"/>
          <w:szCs w:val="24"/>
        </w:rPr>
        <w:t xml:space="preserve"> Project coordinators </w:t>
      </w:r>
      <w:proofErr w:type="spellStart"/>
      <w:r>
        <w:rPr>
          <w:rFonts w:eastAsia="Times New Roman"/>
          <w:b/>
          <w:color w:val="000000"/>
          <w:sz w:val="24"/>
          <w:szCs w:val="24"/>
        </w:rPr>
        <w:t>Prof.</w:t>
      </w:r>
      <w:r w:rsidRPr="00E42C9D">
        <w:rPr>
          <w:rFonts w:eastAsia="Times New Roman"/>
          <w:b/>
          <w:bCs/>
          <w:color w:val="000000"/>
          <w:sz w:val="24"/>
          <w:szCs w:val="24"/>
        </w:rPr>
        <w:t>Velvizhi</w:t>
      </w:r>
      <w:proofErr w:type="spellEnd"/>
      <w:r w:rsidRPr="00E42C9D">
        <w:rPr>
          <w:rFonts w:eastAsia="Times New Roman"/>
          <w:b/>
          <w:bCs/>
          <w:color w:val="000000"/>
          <w:sz w:val="24"/>
          <w:szCs w:val="24"/>
        </w:rPr>
        <w:t xml:space="preserve"> Ramya R and Prof Snigdha Kesh</w:t>
      </w:r>
      <w:r>
        <w:rPr>
          <w:rFonts w:eastAsia="Times New Roman"/>
          <w:color w:val="000000"/>
          <w:sz w:val="24"/>
          <w:szCs w:val="24"/>
        </w:rPr>
        <w:t xml:space="preserve"> ,Department of CSE, for their support and  encouragement and suggestions given to us in the course of our project work</w:t>
      </w:r>
    </w:p>
    <w:p w14:paraId="09C2740B" w14:textId="77777777" w:rsidR="00E42C9D" w:rsidRDefault="00E42C9D">
      <w:pPr>
        <w:spacing w:line="360" w:lineRule="auto"/>
        <w:ind w:left="159" w:right="119" w:firstLine="20"/>
        <w:jc w:val="both"/>
        <w:rPr>
          <w:rFonts w:eastAsia="Times New Roman"/>
          <w:color w:val="000000"/>
          <w:sz w:val="24"/>
          <w:szCs w:val="24"/>
        </w:rPr>
      </w:pPr>
    </w:p>
    <w:p w14:paraId="4A8DB927" w14:textId="50C6BFA7" w:rsidR="00EB241C" w:rsidRDefault="00000000">
      <w:pPr>
        <w:spacing w:line="360" w:lineRule="auto"/>
        <w:ind w:left="159" w:right="119" w:firstLine="20"/>
        <w:jc w:val="both"/>
        <w:rPr>
          <w:rFonts w:eastAsia="Times New Roman"/>
          <w:color w:val="000000"/>
          <w:sz w:val="24"/>
          <w:szCs w:val="24"/>
        </w:rPr>
      </w:pPr>
      <w:r>
        <w:rPr>
          <w:rFonts w:eastAsia="Times New Roman"/>
          <w:color w:val="000000"/>
          <w:sz w:val="24"/>
          <w:szCs w:val="24"/>
        </w:rPr>
        <w:t xml:space="preserve">We are grateful to our guide </w:t>
      </w:r>
      <w:r>
        <w:rPr>
          <w:rFonts w:eastAsia="Times New Roman"/>
          <w:b/>
          <w:color w:val="000000"/>
          <w:sz w:val="24"/>
          <w:szCs w:val="24"/>
        </w:rPr>
        <w:t xml:space="preserve">Ms. </w:t>
      </w:r>
      <w:proofErr w:type="spellStart"/>
      <w:r w:rsidR="00E42C9D">
        <w:rPr>
          <w:b/>
          <w:sz w:val="24"/>
          <w:szCs w:val="24"/>
        </w:rPr>
        <w:t>XXXX</w:t>
      </w:r>
      <w:r>
        <w:rPr>
          <w:rFonts w:eastAsia="Times New Roman"/>
          <w:color w:val="000000"/>
          <w:sz w:val="24"/>
          <w:szCs w:val="24"/>
        </w:rPr>
        <w:t>Asst</w:t>
      </w:r>
      <w:proofErr w:type="spellEnd"/>
      <w:r>
        <w:rPr>
          <w:rFonts w:eastAsia="Times New Roman"/>
          <w:color w:val="000000"/>
          <w:sz w:val="24"/>
          <w:szCs w:val="24"/>
        </w:rPr>
        <w:t>. Prof., Department of CSE, AMC Engineering College, Bengaluru for her/his  constant motivation &amp; timely help, encouragement and suggestion .</w:t>
      </w:r>
    </w:p>
    <w:p w14:paraId="3A04E309" w14:textId="77777777" w:rsidR="00EB241C" w:rsidRDefault="00EB241C">
      <w:pPr>
        <w:jc w:val="both"/>
        <w:rPr>
          <w:rFonts w:eastAsia="Times New Roman"/>
          <w:color w:val="000000"/>
          <w:sz w:val="24"/>
          <w:szCs w:val="24"/>
        </w:rPr>
      </w:pPr>
    </w:p>
    <w:p w14:paraId="6886B040" w14:textId="77777777" w:rsidR="00EB241C" w:rsidRDefault="00000000">
      <w:pPr>
        <w:spacing w:line="360" w:lineRule="auto"/>
        <w:ind w:left="159" w:right="120"/>
        <w:jc w:val="both"/>
        <w:rPr>
          <w:rFonts w:eastAsia="Times New Roman"/>
          <w:color w:val="000000"/>
          <w:sz w:val="24"/>
          <w:szCs w:val="24"/>
        </w:rPr>
      </w:pPr>
      <w:r>
        <w:rPr>
          <w:rFonts w:eastAsia="Times New Roman"/>
          <w:color w:val="000000"/>
          <w:sz w:val="24"/>
          <w:szCs w:val="24"/>
        </w:rPr>
        <w:t>Last but not the least, we wish to thank all the teaching &amp; non-teaching staffs of department of Computer Science and Engineering, for their support, patience and endurance shown during the preparation of this project report.</w:t>
      </w:r>
    </w:p>
    <w:p w14:paraId="12247B3E" w14:textId="77777777" w:rsidR="00EB241C" w:rsidRDefault="00EB241C">
      <w:pPr>
        <w:spacing w:before="2"/>
        <w:jc w:val="both"/>
        <w:rPr>
          <w:rFonts w:eastAsia="Times New Roman"/>
          <w:color w:val="000000"/>
          <w:sz w:val="30"/>
          <w:szCs w:val="30"/>
        </w:rPr>
      </w:pPr>
    </w:p>
    <w:p w14:paraId="1C98B3E5" w14:textId="77777777" w:rsidR="00EB241C" w:rsidRDefault="00000000">
      <w:pPr>
        <w:pStyle w:val="Heading3"/>
        <w:tabs>
          <w:tab w:val="left" w:pos="7127"/>
        </w:tabs>
        <w:spacing w:line="276" w:lineRule="auto"/>
        <w:ind w:left="3937"/>
        <w:jc w:val="both"/>
      </w:pPr>
      <w:r>
        <w:rPr>
          <w:color w:val="FF0000"/>
        </w:rPr>
        <w:t xml:space="preserve">NIKITHA N S                    </w:t>
      </w:r>
      <w:r>
        <w:t xml:space="preserve">1AM20CS128  </w:t>
      </w:r>
    </w:p>
    <w:p w14:paraId="293A1EC7" w14:textId="77777777" w:rsidR="00EB241C" w:rsidRDefault="00000000">
      <w:pPr>
        <w:tabs>
          <w:tab w:val="left" w:pos="7127"/>
        </w:tabs>
        <w:spacing w:before="160" w:line="276" w:lineRule="auto"/>
        <w:ind w:right="1563"/>
        <w:rPr>
          <w:b/>
          <w:color w:val="FF0000"/>
          <w:sz w:val="28"/>
          <w:szCs w:val="28"/>
        </w:rPr>
      </w:pPr>
      <w:r>
        <w:rPr>
          <w:b/>
          <w:color w:val="FF0000"/>
          <w:sz w:val="28"/>
          <w:szCs w:val="28"/>
        </w:rPr>
        <w:t xml:space="preserve">                                                        PRAGATHI A                    </w:t>
      </w:r>
      <w:r>
        <w:rPr>
          <w:b/>
          <w:sz w:val="28"/>
          <w:szCs w:val="28"/>
        </w:rPr>
        <w:t>1AM20CS137</w:t>
      </w:r>
    </w:p>
    <w:p w14:paraId="35BB6FD1" w14:textId="77777777" w:rsidR="00EB241C" w:rsidRDefault="00000000">
      <w:pPr>
        <w:tabs>
          <w:tab w:val="left" w:pos="7127"/>
        </w:tabs>
        <w:spacing w:before="160" w:line="276" w:lineRule="auto"/>
        <w:ind w:right="1563"/>
        <w:rPr>
          <w:b/>
          <w:sz w:val="28"/>
          <w:szCs w:val="28"/>
        </w:rPr>
      </w:pPr>
      <w:r>
        <w:rPr>
          <w:b/>
          <w:color w:val="FF0000"/>
          <w:sz w:val="28"/>
          <w:szCs w:val="28"/>
        </w:rPr>
        <w:t xml:space="preserve">                                                        PREETHI K                       </w:t>
      </w:r>
      <w:r>
        <w:rPr>
          <w:b/>
          <w:sz w:val="28"/>
          <w:szCs w:val="28"/>
        </w:rPr>
        <w:t>1AM20CS143</w:t>
      </w:r>
    </w:p>
    <w:p w14:paraId="72BD6F40" w14:textId="77777777" w:rsidR="00EB241C" w:rsidRDefault="00000000">
      <w:pPr>
        <w:tabs>
          <w:tab w:val="left" w:pos="7127"/>
        </w:tabs>
        <w:spacing w:before="160" w:line="276" w:lineRule="auto"/>
        <w:ind w:right="1563"/>
        <w:rPr>
          <w:sz w:val="28"/>
          <w:szCs w:val="28"/>
        </w:rPr>
        <w:sectPr w:rsidR="00EB241C">
          <w:pgSz w:w="11910" w:h="16840"/>
          <w:pgMar w:top="1600" w:right="740" w:bottom="1300" w:left="820" w:header="0" w:footer="1115" w:gutter="0"/>
          <w:pgBorders w:offsetFrom="page">
            <w:top w:val="thinThickSmallGap" w:sz="18" w:space="24" w:color="auto"/>
            <w:bottom w:val="thinThickSmallGap" w:sz="18" w:space="24" w:color="auto"/>
          </w:pgBorders>
          <w:cols w:space="720"/>
        </w:sectPr>
      </w:pPr>
      <w:r>
        <w:rPr>
          <w:b/>
          <w:color w:val="FF0000"/>
          <w:sz w:val="28"/>
          <w:szCs w:val="28"/>
        </w:rPr>
        <w:t xml:space="preserve">                                                        SURAJ A R                         </w:t>
      </w:r>
      <w:r>
        <w:rPr>
          <w:b/>
          <w:sz w:val="28"/>
          <w:szCs w:val="28"/>
        </w:rPr>
        <w:t>1AM20CS205</w:t>
      </w:r>
      <w:r>
        <w:rPr>
          <w:b/>
          <w:color w:val="FF0000"/>
          <w:sz w:val="28"/>
          <w:szCs w:val="28"/>
        </w:rPr>
        <w:tab/>
      </w:r>
    </w:p>
    <w:p w14:paraId="6861F1A5" w14:textId="77777777" w:rsidR="00EB241C" w:rsidRDefault="00000000">
      <w:pPr>
        <w:pStyle w:val="Heading1"/>
        <w:ind w:left="3130"/>
      </w:pPr>
      <w:r>
        <w:lastRenderedPageBreak/>
        <w:t>ABSTRACT</w:t>
      </w:r>
    </w:p>
    <w:p w14:paraId="1080297A" w14:textId="77777777" w:rsidR="00EB241C" w:rsidRDefault="00EB241C">
      <w:pPr>
        <w:spacing w:before="3"/>
        <w:rPr>
          <w:rFonts w:eastAsia="Times New Roman"/>
          <w:b/>
          <w:color w:val="000000"/>
          <w:sz w:val="35"/>
          <w:szCs w:val="35"/>
        </w:rPr>
      </w:pPr>
    </w:p>
    <w:p w14:paraId="1047CDB2" w14:textId="0B10392D" w:rsidR="00EB241C" w:rsidRDefault="009B37F9">
      <w:pPr>
        <w:spacing w:before="200" w:line="360" w:lineRule="auto"/>
        <w:ind w:right="148"/>
        <w:jc w:val="both"/>
        <w:rPr>
          <w:rFonts w:eastAsia="Times New Roman"/>
          <w:color w:val="000000"/>
          <w:sz w:val="24"/>
          <w:szCs w:val="24"/>
        </w:rPr>
        <w:sectPr w:rsidR="00EB241C">
          <w:pgSz w:w="11910" w:h="16840"/>
          <w:pgMar w:top="1600" w:right="740" w:bottom="1300" w:left="820" w:header="0" w:footer="1115" w:gutter="0"/>
          <w:pgBorders w:offsetFrom="page">
            <w:top w:val="thinThickSmallGap" w:sz="18" w:space="24" w:color="auto"/>
            <w:bottom w:val="thinThickSmallGap" w:sz="18" w:space="24" w:color="auto"/>
          </w:pgBorders>
          <w:cols w:space="720"/>
        </w:sectPr>
      </w:pPr>
      <w:r>
        <w:rPr>
          <w:rFonts w:eastAsia="Times New Roman"/>
          <w:color w:val="000000"/>
          <w:sz w:val="24"/>
          <w:szCs w:val="24"/>
        </w:rPr>
        <w:t>200 WORDS</w:t>
      </w:r>
    </w:p>
    <w:p w14:paraId="2DAAF0E5" w14:textId="77777777" w:rsidR="00EB241C" w:rsidRDefault="00000000">
      <w:pPr>
        <w:spacing w:before="139"/>
        <w:ind w:left="2957" w:right="3125"/>
        <w:jc w:val="center"/>
        <w:rPr>
          <w:b/>
          <w:sz w:val="28"/>
          <w:szCs w:val="28"/>
        </w:rPr>
      </w:pPr>
      <w:r>
        <w:rPr>
          <w:b/>
          <w:sz w:val="28"/>
          <w:szCs w:val="28"/>
        </w:rPr>
        <w:lastRenderedPageBreak/>
        <w:t>CONTENTS</w:t>
      </w:r>
    </w:p>
    <w:p w14:paraId="11E842C2" w14:textId="77777777" w:rsidR="00EB241C" w:rsidRDefault="00EB241C">
      <w:pPr>
        <w:spacing w:before="139"/>
        <w:ind w:left="2957" w:right="3125"/>
        <w:jc w:val="center"/>
        <w:rPr>
          <w:b/>
          <w:sz w:val="28"/>
          <w:szCs w:val="28"/>
        </w:rPr>
      </w:pPr>
    </w:p>
    <w:p w14:paraId="1655BD7C" w14:textId="77777777" w:rsidR="00EB241C" w:rsidRDefault="00000000">
      <w:pPr>
        <w:spacing w:before="2"/>
        <w:rPr>
          <w:rFonts w:eastAsia="Times New Roman"/>
          <w:b/>
          <w:color w:val="000000"/>
          <w:sz w:val="14"/>
          <w:szCs w:val="14"/>
        </w:rPr>
      </w:pPr>
      <w:r>
        <w:rPr>
          <w:rFonts w:eastAsia="Times New Roman"/>
          <w:b/>
          <w:color w:val="000000"/>
          <w:sz w:val="28"/>
          <w:szCs w:val="28"/>
        </w:rPr>
        <w:t xml:space="preserve">      </w:t>
      </w:r>
    </w:p>
    <w:tbl>
      <w:tblPr>
        <w:tblStyle w:val="Style12"/>
        <w:tblW w:w="8645" w:type="dxa"/>
        <w:jc w:val="center"/>
        <w:tblInd w:w="0" w:type="dxa"/>
        <w:tblLayout w:type="fixed"/>
        <w:tblLook w:val="04A0" w:firstRow="1" w:lastRow="0" w:firstColumn="1" w:lastColumn="0" w:noHBand="0" w:noVBand="1"/>
      </w:tblPr>
      <w:tblGrid>
        <w:gridCol w:w="1301"/>
        <w:gridCol w:w="1302"/>
        <w:gridCol w:w="4742"/>
        <w:gridCol w:w="1300"/>
      </w:tblGrid>
      <w:tr w:rsidR="00EB241C" w14:paraId="7D1644AC" w14:textId="77777777">
        <w:trPr>
          <w:trHeight w:val="447"/>
          <w:jc w:val="center"/>
        </w:trPr>
        <w:tc>
          <w:tcPr>
            <w:tcW w:w="7345" w:type="dxa"/>
            <w:gridSpan w:val="3"/>
          </w:tcPr>
          <w:p w14:paraId="7252E994" w14:textId="77777777" w:rsidR="00EB241C" w:rsidRDefault="00000000">
            <w:pPr>
              <w:spacing w:before="94"/>
              <w:ind w:left="93"/>
              <w:rPr>
                <w:rFonts w:eastAsia="Times New Roman"/>
                <w:b/>
                <w:color w:val="000000"/>
                <w:sz w:val="24"/>
                <w:szCs w:val="24"/>
              </w:rPr>
            </w:pPr>
            <w:r>
              <w:rPr>
                <w:rFonts w:eastAsia="Times New Roman"/>
                <w:b/>
                <w:color w:val="000000"/>
                <w:sz w:val="24"/>
                <w:szCs w:val="24"/>
              </w:rPr>
              <w:t xml:space="preserve">                         CERTIFICATE</w:t>
            </w:r>
          </w:p>
        </w:tc>
        <w:tc>
          <w:tcPr>
            <w:tcW w:w="1300" w:type="dxa"/>
          </w:tcPr>
          <w:p w14:paraId="71D7C10F" w14:textId="77777777" w:rsidR="00EB241C" w:rsidRDefault="00000000">
            <w:pPr>
              <w:spacing w:before="94"/>
              <w:ind w:left="441"/>
              <w:rPr>
                <w:rFonts w:eastAsia="Times New Roman"/>
                <w:b/>
                <w:color w:val="000000"/>
                <w:sz w:val="24"/>
                <w:szCs w:val="24"/>
              </w:rPr>
            </w:pPr>
            <w:proofErr w:type="spellStart"/>
            <w:r>
              <w:rPr>
                <w:rFonts w:eastAsia="Times New Roman"/>
                <w:b/>
                <w:color w:val="000000"/>
                <w:sz w:val="24"/>
                <w:szCs w:val="24"/>
              </w:rPr>
              <w:t>i</w:t>
            </w:r>
            <w:proofErr w:type="spellEnd"/>
          </w:p>
        </w:tc>
      </w:tr>
      <w:tr w:rsidR="00EB241C" w14:paraId="40898BBD" w14:textId="77777777">
        <w:trPr>
          <w:trHeight w:val="447"/>
          <w:jc w:val="center"/>
        </w:trPr>
        <w:tc>
          <w:tcPr>
            <w:tcW w:w="7345" w:type="dxa"/>
            <w:gridSpan w:val="3"/>
          </w:tcPr>
          <w:p w14:paraId="5A556DCC" w14:textId="77777777" w:rsidR="00EB241C" w:rsidRDefault="00000000">
            <w:pPr>
              <w:spacing w:before="94"/>
              <w:ind w:left="93"/>
              <w:rPr>
                <w:rFonts w:eastAsia="Times New Roman"/>
                <w:b/>
                <w:color w:val="000000"/>
                <w:sz w:val="24"/>
                <w:szCs w:val="24"/>
              </w:rPr>
            </w:pPr>
            <w:r>
              <w:rPr>
                <w:rFonts w:eastAsia="Times New Roman"/>
                <w:b/>
                <w:color w:val="000000"/>
                <w:sz w:val="24"/>
                <w:szCs w:val="24"/>
              </w:rPr>
              <w:t xml:space="preserve">                         DECLARATION</w:t>
            </w:r>
          </w:p>
        </w:tc>
        <w:tc>
          <w:tcPr>
            <w:tcW w:w="1300" w:type="dxa"/>
          </w:tcPr>
          <w:p w14:paraId="1A6219EE" w14:textId="77777777" w:rsidR="00EB241C" w:rsidRDefault="00000000">
            <w:pPr>
              <w:spacing w:before="94"/>
              <w:ind w:left="441"/>
              <w:rPr>
                <w:rFonts w:eastAsia="Times New Roman"/>
                <w:b/>
                <w:color w:val="000000"/>
                <w:sz w:val="24"/>
                <w:szCs w:val="24"/>
              </w:rPr>
            </w:pPr>
            <w:r>
              <w:rPr>
                <w:rFonts w:eastAsia="Times New Roman"/>
                <w:b/>
                <w:color w:val="000000"/>
                <w:sz w:val="24"/>
                <w:szCs w:val="24"/>
              </w:rPr>
              <w:t>ii</w:t>
            </w:r>
          </w:p>
        </w:tc>
      </w:tr>
      <w:tr w:rsidR="00EB241C" w14:paraId="3A23AD67" w14:textId="77777777">
        <w:trPr>
          <w:trHeight w:val="447"/>
          <w:jc w:val="center"/>
        </w:trPr>
        <w:tc>
          <w:tcPr>
            <w:tcW w:w="7345" w:type="dxa"/>
            <w:gridSpan w:val="3"/>
          </w:tcPr>
          <w:p w14:paraId="77C2A80D" w14:textId="77777777" w:rsidR="00EB241C" w:rsidRDefault="00000000">
            <w:pPr>
              <w:spacing w:before="94"/>
              <w:ind w:left="93"/>
              <w:rPr>
                <w:rFonts w:eastAsia="Times New Roman"/>
                <w:b/>
                <w:color w:val="000000"/>
                <w:sz w:val="24"/>
                <w:szCs w:val="24"/>
              </w:rPr>
            </w:pPr>
            <w:r>
              <w:rPr>
                <w:rFonts w:eastAsia="Times New Roman"/>
                <w:b/>
                <w:color w:val="000000"/>
                <w:sz w:val="24"/>
                <w:szCs w:val="24"/>
              </w:rPr>
              <w:t xml:space="preserve">                         ACKNOWLEDGEMENT</w:t>
            </w:r>
          </w:p>
        </w:tc>
        <w:tc>
          <w:tcPr>
            <w:tcW w:w="1300" w:type="dxa"/>
          </w:tcPr>
          <w:p w14:paraId="01B5E520" w14:textId="77777777" w:rsidR="00EB241C" w:rsidRDefault="00000000">
            <w:pPr>
              <w:spacing w:before="94"/>
              <w:ind w:left="441"/>
              <w:rPr>
                <w:rFonts w:eastAsia="Times New Roman"/>
                <w:b/>
                <w:color w:val="000000"/>
                <w:sz w:val="24"/>
                <w:szCs w:val="24"/>
              </w:rPr>
            </w:pPr>
            <w:r>
              <w:rPr>
                <w:rFonts w:eastAsia="Times New Roman"/>
                <w:b/>
                <w:color w:val="000000"/>
                <w:sz w:val="24"/>
                <w:szCs w:val="24"/>
              </w:rPr>
              <w:t>iii</w:t>
            </w:r>
          </w:p>
        </w:tc>
      </w:tr>
      <w:tr w:rsidR="00EB241C" w14:paraId="44992D1B" w14:textId="77777777">
        <w:trPr>
          <w:trHeight w:val="447"/>
          <w:jc w:val="center"/>
        </w:trPr>
        <w:tc>
          <w:tcPr>
            <w:tcW w:w="7345" w:type="dxa"/>
            <w:gridSpan w:val="3"/>
          </w:tcPr>
          <w:p w14:paraId="05C02BC7" w14:textId="77777777" w:rsidR="00EB241C" w:rsidRDefault="00000000">
            <w:pPr>
              <w:spacing w:before="94"/>
              <w:ind w:left="93"/>
              <w:rPr>
                <w:rFonts w:eastAsia="Times New Roman"/>
                <w:b/>
                <w:color w:val="000000"/>
                <w:sz w:val="24"/>
                <w:szCs w:val="24"/>
              </w:rPr>
            </w:pPr>
            <w:r>
              <w:rPr>
                <w:rFonts w:eastAsia="Times New Roman"/>
                <w:b/>
                <w:color w:val="000000"/>
                <w:sz w:val="24"/>
                <w:szCs w:val="24"/>
              </w:rPr>
              <w:t xml:space="preserve">                         ABSTRACT</w:t>
            </w:r>
          </w:p>
        </w:tc>
        <w:tc>
          <w:tcPr>
            <w:tcW w:w="1300" w:type="dxa"/>
          </w:tcPr>
          <w:p w14:paraId="385C363A" w14:textId="77777777" w:rsidR="00EB241C" w:rsidRDefault="00000000">
            <w:pPr>
              <w:spacing w:before="94"/>
              <w:ind w:left="441"/>
              <w:rPr>
                <w:rFonts w:eastAsia="Times New Roman"/>
                <w:b/>
                <w:color w:val="000000"/>
                <w:sz w:val="24"/>
                <w:szCs w:val="24"/>
              </w:rPr>
            </w:pPr>
            <w:r>
              <w:rPr>
                <w:rFonts w:eastAsia="Times New Roman"/>
                <w:b/>
                <w:color w:val="000000"/>
                <w:sz w:val="24"/>
                <w:szCs w:val="24"/>
              </w:rPr>
              <w:t>iv</w:t>
            </w:r>
          </w:p>
        </w:tc>
      </w:tr>
      <w:tr w:rsidR="00EB241C" w14:paraId="31DD9B82" w14:textId="77777777">
        <w:trPr>
          <w:trHeight w:val="447"/>
          <w:jc w:val="center"/>
        </w:trPr>
        <w:tc>
          <w:tcPr>
            <w:tcW w:w="7345" w:type="dxa"/>
            <w:gridSpan w:val="3"/>
          </w:tcPr>
          <w:p w14:paraId="43643D13" w14:textId="77777777" w:rsidR="00EB241C" w:rsidRDefault="00000000">
            <w:pPr>
              <w:spacing w:before="94"/>
              <w:ind w:left="93"/>
              <w:rPr>
                <w:rFonts w:eastAsia="Times New Roman"/>
                <w:b/>
                <w:color w:val="000000"/>
                <w:sz w:val="24"/>
                <w:szCs w:val="24"/>
              </w:rPr>
            </w:pPr>
            <w:r>
              <w:rPr>
                <w:rFonts w:eastAsia="Times New Roman"/>
                <w:b/>
                <w:color w:val="000000"/>
                <w:sz w:val="24"/>
                <w:szCs w:val="24"/>
              </w:rPr>
              <w:t>CHAPTER - 1 INTRODUCTION</w:t>
            </w:r>
          </w:p>
        </w:tc>
        <w:tc>
          <w:tcPr>
            <w:tcW w:w="1300" w:type="dxa"/>
          </w:tcPr>
          <w:p w14:paraId="7787DAB0" w14:textId="77777777" w:rsidR="00EB241C" w:rsidRDefault="00000000">
            <w:pPr>
              <w:spacing w:before="94"/>
              <w:ind w:left="441"/>
              <w:rPr>
                <w:rFonts w:eastAsia="Times New Roman"/>
                <w:b/>
                <w:color w:val="000000"/>
                <w:sz w:val="24"/>
                <w:szCs w:val="24"/>
              </w:rPr>
            </w:pPr>
            <w:r>
              <w:rPr>
                <w:rFonts w:eastAsia="Times New Roman"/>
                <w:b/>
                <w:color w:val="000000"/>
                <w:sz w:val="24"/>
                <w:szCs w:val="24"/>
              </w:rPr>
              <w:t>1 - 4</w:t>
            </w:r>
          </w:p>
        </w:tc>
      </w:tr>
      <w:tr w:rsidR="00EB241C" w14:paraId="6F0E4336" w14:textId="77777777">
        <w:trPr>
          <w:trHeight w:val="428"/>
          <w:jc w:val="center"/>
        </w:trPr>
        <w:tc>
          <w:tcPr>
            <w:tcW w:w="1301" w:type="dxa"/>
          </w:tcPr>
          <w:p w14:paraId="1DA39096"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1.1</w:t>
            </w:r>
          </w:p>
        </w:tc>
        <w:tc>
          <w:tcPr>
            <w:tcW w:w="6044" w:type="dxa"/>
            <w:gridSpan w:val="2"/>
          </w:tcPr>
          <w:p w14:paraId="26EE9379" w14:textId="77777777" w:rsidR="00EB241C" w:rsidRDefault="00000000">
            <w:pPr>
              <w:spacing w:before="87"/>
              <w:ind w:left="97"/>
              <w:rPr>
                <w:rFonts w:eastAsia="Times New Roman"/>
                <w:color w:val="000000"/>
                <w:sz w:val="24"/>
                <w:szCs w:val="24"/>
              </w:rPr>
            </w:pPr>
            <w:r>
              <w:rPr>
                <w:rFonts w:eastAsia="Times New Roman"/>
                <w:color w:val="000000"/>
                <w:sz w:val="24"/>
                <w:szCs w:val="24"/>
              </w:rPr>
              <w:t>Overview</w:t>
            </w:r>
          </w:p>
        </w:tc>
        <w:tc>
          <w:tcPr>
            <w:tcW w:w="1300" w:type="dxa"/>
          </w:tcPr>
          <w:p w14:paraId="299C5FA7" w14:textId="77777777" w:rsidR="00EB241C" w:rsidRDefault="00000000">
            <w:pPr>
              <w:spacing w:before="87"/>
              <w:ind w:left="54"/>
              <w:jc w:val="center"/>
              <w:rPr>
                <w:rFonts w:eastAsia="Times New Roman"/>
                <w:color w:val="000000"/>
                <w:sz w:val="24"/>
                <w:szCs w:val="24"/>
              </w:rPr>
            </w:pPr>
            <w:r>
              <w:rPr>
                <w:rFonts w:eastAsia="Times New Roman"/>
                <w:color w:val="000000"/>
                <w:sz w:val="24"/>
                <w:szCs w:val="24"/>
              </w:rPr>
              <w:t>1</w:t>
            </w:r>
          </w:p>
        </w:tc>
      </w:tr>
      <w:tr w:rsidR="00EB241C" w14:paraId="3BD8ABAF" w14:textId="77777777">
        <w:trPr>
          <w:trHeight w:val="589"/>
          <w:jc w:val="center"/>
        </w:trPr>
        <w:tc>
          <w:tcPr>
            <w:tcW w:w="1301" w:type="dxa"/>
          </w:tcPr>
          <w:p w14:paraId="11355BA4" w14:textId="77777777" w:rsidR="00EB241C" w:rsidRDefault="00000000">
            <w:pPr>
              <w:spacing w:before="166"/>
              <w:ind w:left="89" w:right="49"/>
              <w:jc w:val="center"/>
              <w:rPr>
                <w:rFonts w:eastAsia="Times New Roman"/>
                <w:color w:val="000000"/>
                <w:sz w:val="24"/>
                <w:szCs w:val="24"/>
              </w:rPr>
            </w:pPr>
            <w:r>
              <w:rPr>
                <w:rFonts w:eastAsia="Times New Roman"/>
                <w:color w:val="000000"/>
                <w:sz w:val="24"/>
                <w:szCs w:val="24"/>
              </w:rPr>
              <w:t>1.2</w:t>
            </w:r>
          </w:p>
        </w:tc>
        <w:tc>
          <w:tcPr>
            <w:tcW w:w="6044" w:type="dxa"/>
            <w:gridSpan w:val="2"/>
          </w:tcPr>
          <w:p w14:paraId="47096125" w14:textId="77777777" w:rsidR="00EB241C" w:rsidRDefault="00000000">
            <w:pPr>
              <w:spacing w:before="97"/>
              <w:ind w:left="97"/>
              <w:rPr>
                <w:rFonts w:eastAsia="Times New Roman"/>
                <w:color w:val="000000"/>
                <w:sz w:val="24"/>
                <w:szCs w:val="24"/>
              </w:rPr>
            </w:pPr>
            <w:r>
              <w:rPr>
                <w:rFonts w:eastAsia="Times New Roman"/>
                <w:color w:val="000000"/>
                <w:sz w:val="24"/>
                <w:szCs w:val="24"/>
              </w:rPr>
              <w:t>Objectives</w:t>
            </w:r>
          </w:p>
        </w:tc>
        <w:tc>
          <w:tcPr>
            <w:tcW w:w="1300" w:type="dxa"/>
          </w:tcPr>
          <w:p w14:paraId="4DE0959E" w14:textId="77777777" w:rsidR="00EB241C" w:rsidRDefault="00000000">
            <w:pPr>
              <w:spacing w:before="166"/>
              <w:ind w:left="54"/>
              <w:jc w:val="center"/>
              <w:rPr>
                <w:rFonts w:eastAsia="Times New Roman"/>
                <w:color w:val="000000"/>
                <w:sz w:val="24"/>
                <w:szCs w:val="24"/>
              </w:rPr>
            </w:pPr>
            <w:r>
              <w:rPr>
                <w:rFonts w:eastAsia="Times New Roman"/>
                <w:color w:val="000000"/>
                <w:sz w:val="24"/>
                <w:szCs w:val="24"/>
              </w:rPr>
              <w:t>3</w:t>
            </w:r>
          </w:p>
        </w:tc>
      </w:tr>
      <w:tr w:rsidR="00EB241C" w14:paraId="36ECFD7A" w14:textId="77777777">
        <w:trPr>
          <w:trHeight w:val="430"/>
          <w:jc w:val="center"/>
        </w:trPr>
        <w:tc>
          <w:tcPr>
            <w:tcW w:w="1301" w:type="dxa"/>
          </w:tcPr>
          <w:p w14:paraId="023F37E3"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1.3</w:t>
            </w:r>
          </w:p>
        </w:tc>
        <w:tc>
          <w:tcPr>
            <w:tcW w:w="6044" w:type="dxa"/>
            <w:gridSpan w:val="2"/>
          </w:tcPr>
          <w:p w14:paraId="4E4FB4BD" w14:textId="77777777" w:rsidR="00EB241C" w:rsidRDefault="00000000">
            <w:pPr>
              <w:spacing w:before="87"/>
              <w:ind w:left="97"/>
              <w:rPr>
                <w:rFonts w:eastAsia="Times New Roman"/>
                <w:color w:val="000000"/>
                <w:sz w:val="24"/>
                <w:szCs w:val="24"/>
              </w:rPr>
            </w:pPr>
            <w:r>
              <w:rPr>
                <w:rFonts w:eastAsia="Times New Roman"/>
                <w:color w:val="000000"/>
                <w:sz w:val="24"/>
                <w:szCs w:val="24"/>
              </w:rPr>
              <w:t>Purpose, Scope, Applicability</w:t>
            </w:r>
          </w:p>
        </w:tc>
        <w:tc>
          <w:tcPr>
            <w:tcW w:w="1300" w:type="dxa"/>
          </w:tcPr>
          <w:p w14:paraId="62D5961F" w14:textId="77777777" w:rsidR="00EB241C" w:rsidRDefault="00000000">
            <w:pPr>
              <w:spacing w:before="87"/>
              <w:ind w:left="54"/>
              <w:jc w:val="center"/>
              <w:rPr>
                <w:rFonts w:eastAsia="Times New Roman"/>
                <w:color w:val="000000"/>
                <w:sz w:val="24"/>
                <w:szCs w:val="24"/>
              </w:rPr>
            </w:pPr>
            <w:r>
              <w:rPr>
                <w:rFonts w:eastAsia="Times New Roman"/>
                <w:color w:val="000000"/>
                <w:sz w:val="24"/>
                <w:szCs w:val="24"/>
              </w:rPr>
              <w:t>3</w:t>
            </w:r>
          </w:p>
        </w:tc>
      </w:tr>
      <w:tr w:rsidR="00EB241C" w14:paraId="4C4F8C8D" w14:textId="77777777">
        <w:trPr>
          <w:trHeight w:val="450"/>
          <w:jc w:val="center"/>
        </w:trPr>
        <w:tc>
          <w:tcPr>
            <w:tcW w:w="1301" w:type="dxa"/>
            <w:vMerge w:val="restart"/>
          </w:tcPr>
          <w:p w14:paraId="3CC4FF79" w14:textId="77777777" w:rsidR="00EB241C" w:rsidRDefault="00EB241C">
            <w:pPr>
              <w:rPr>
                <w:rFonts w:eastAsia="Times New Roman"/>
                <w:color w:val="000000"/>
                <w:sz w:val="24"/>
                <w:szCs w:val="24"/>
              </w:rPr>
            </w:pPr>
          </w:p>
        </w:tc>
        <w:tc>
          <w:tcPr>
            <w:tcW w:w="1302" w:type="dxa"/>
          </w:tcPr>
          <w:p w14:paraId="6C8989BD" w14:textId="77777777" w:rsidR="00EB241C" w:rsidRDefault="00000000">
            <w:pPr>
              <w:spacing w:before="94"/>
              <w:ind w:right="367"/>
              <w:jc w:val="right"/>
              <w:rPr>
                <w:rFonts w:eastAsia="Times New Roman"/>
                <w:color w:val="000000"/>
                <w:sz w:val="24"/>
                <w:szCs w:val="24"/>
              </w:rPr>
            </w:pPr>
            <w:r>
              <w:rPr>
                <w:rFonts w:eastAsia="Times New Roman"/>
                <w:color w:val="000000"/>
                <w:sz w:val="24"/>
                <w:szCs w:val="24"/>
              </w:rPr>
              <w:t>1.3.1</w:t>
            </w:r>
          </w:p>
        </w:tc>
        <w:tc>
          <w:tcPr>
            <w:tcW w:w="4742" w:type="dxa"/>
          </w:tcPr>
          <w:p w14:paraId="73760E1E" w14:textId="77777777" w:rsidR="00EB241C" w:rsidRDefault="00000000">
            <w:pPr>
              <w:spacing w:before="94"/>
              <w:ind w:left="99"/>
              <w:rPr>
                <w:rFonts w:eastAsia="Times New Roman"/>
                <w:color w:val="000000"/>
                <w:sz w:val="24"/>
                <w:szCs w:val="24"/>
              </w:rPr>
            </w:pPr>
            <w:r>
              <w:rPr>
                <w:rFonts w:eastAsia="Times New Roman"/>
                <w:color w:val="000000"/>
                <w:sz w:val="24"/>
                <w:szCs w:val="24"/>
              </w:rPr>
              <w:t>Purpose</w:t>
            </w:r>
          </w:p>
        </w:tc>
        <w:tc>
          <w:tcPr>
            <w:tcW w:w="1300" w:type="dxa"/>
          </w:tcPr>
          <w:p w14:paraId="13089BD9" w14:textId="77777777" w:rsidR="00EB241C" w:rsidRDefault="00000000">
            <w:pPr>
              <w:spacing w:before="94"/>
              <w:ind w:left="54"/>
              <w:jc w:val="center"/>
              <w:rPr>
                <w:rFonts w:eastAsia="Times New Roman"/>
                <w:color w:val="000000"/>
                <w:sz w:val="24"/>
                <w:szCs w:val="24"/>
              </w:rPr>
            </w:pPr>
            <w:r>
              <w:rPr>
                <w:rFonts w:eastAsia="Times New Roman"/>
                <w:color w:val="000000"/>
                <w:sz w:val="24"/>
                <w:szCs w:val="24"/>
              </w:rPr>
              <w:t>3</w:t>
            </w:r>
          </w:p>
        </w:tc>
      </w:tr>
      <w:tr w:rsidR="00EB241C" w14:paraId="3D028898" w14:textId="77777777">
        <w:trPr>
          <w:trHeight w:val="428"/>
          <w:jc w:val="center"/>
        </w:trPr>
        <w:tc>
          <w:tcPr>
            <w:tcW w:w="1301" w:type="dxa"/>
            <w:vMerge/>
          </w:tcPr>
          <w:p w14:paraId="22CFEA52" w14:textId="77777777" w:rsidR="00EB241C" w:rsidRDefault="00EB241C">
            <w:pPr>
              <w:spacing w:line="276" w:lineRule="auto"/>
              <w:rPr>
                <w:rFonts w:eastAsia="Times New Roman"/>
                <w:color w:val="000000"/>
                <w:sz w:val="24"/>
                <w:szCs w:val="24"/>
              </w:rPr>
            </w:pPr>
          </w:p>
        </w:tc>
        <w:tc>
          <w:tcPr>
            <w:tcW w:w="1302" w:type="dxa"/>
          </w:tcPr>
          <w:p w14:paraId="1D5D1140" w14:textId="77777777" w:rsidR="00EB241C" w:rsidRDefault="00000000">
            <w:pPr>
              <w:spacing w:before="85"/>
              <w:ind w:right="367"/>
              <w:jc w:val="right"/>
              <w:rPr>
                <w:rFonts w:eastAsia="Times New Roman"/>
                <w:color w:val="000000"/>
                <w:sz w:val="24"/>
                <w:szCs w:val="24"/>
              </w:rPr>
            </w:pPr>
            <w:r>
              <w:rPr>
                <w:rFonts w:eastAsia="Times New Roman"/>
                <w:color w:val="000000"/>
                <w:sz w:val="24"/>
                <w:szCs w:val="24"/>
              </w:rPr>
              <w:t>1.3.2</w:t>
            </w:r>
          </w:p>
        </w:tc>
        <w:tc>
          <w:tcPr>
            <w:tcW w:w="4742" w:type="dxa"/>
          </w:tcPr>
          <w:p w14:paraId="166B8657" w14:textId="77777777" w:rsidR="00EB241C" w:rsidRDefault="00000000">
            <w:pPr>
              <w:spacing w:before="85"/>
              <w:ind w:left="99"/>
              <w:rPr>
                <w:rFonts w:eastAsia="Times New Roman"/>
                <w:color w:val="000000"/>
                <w:sz w:val="24"/>
                <w:szCs w:val="24"/>
              </w:rPr>
            </w:pPr>
            <w:r>
              <w:rPr>
                <w:rFonts w:eastAsia="Times New Roman"/>
                <w:color w:val="000000"/>
                <w:sz w:val="24"/>
                <w:szCs w:val="24"/>
              </w:rPr>
              <w:t>Scope</w:t>
            </w:r>
          </w:p>
        </w:tc>
        <w:tc>
          <w:tcPr>
            <w:tcW w:w="1300" w:type="dxa"/>
          </w:tcPr>
          <w:p w14:paraId="360D7306" w14:textId="77777777" w:rsidR="00EB241C" w:rsidRDefault="00000000">
            <w:pPr>
              <w:spacing w:before="85"/>
              <w:ind w:left="54"/>
              <w:jc w:val="center"/>
              <w:rPr>
                <w:rFonts w:eastAsia="Times New Roman"/>
                <w:color w:val="000000"/>
                <w:sz w:val="24"/>
                <w:szCs w:val="24"/>
              </w:rPr>
            </w:pPr>
            <w:r>
              <w:rPr>
                <w:rFonts w:eastAsia="Times New Roman"/>
                <w:color w:val="000000"/>
                <w:sz w:val="24"/>
                <w:szCs w:val="24"/>
              </w:rPr>
              <w:t>4</w:t>
            </w:r>
          </w:p>
        </w:tc>
      </w:tr>
      <w:tr w:rsidR="00EB241C" w14:paraId="2EA6FD8A" w14:textId="77777777">
        <w:trPr>
          <w:trHeight w:val="450"/>
          <w:jc w:val="center"/>
        </w:trPr>
        <w:tc>
          <w:tcPr>
            <w:tcW w:w="1301" w:type="dxa"/>
            <w:vMerge/>
          </w:tcPr>
          <w:p w14:paraId="253EF9C6" w14:textId="77777777" w:rsidR="00EB241C" w:rsidRDefault="00EB241C">
            <w:pPr>
              <w:spacing w:line="276" w:lineRule="auto"/>
              <w:rPr>
                <w:rFonts w:eastAsia="Times New Roman"/>
                <w:color w:val="000000"/>
                <w:sz w:val="24"/>
                <w:szCs w:val="24"/>
              </w:rPr>
            </w:pPr>
          </w:p>
        </w:tc>
        <w:tc>
          <w:tcPr>
            <w:tcW w:w="1302" w:type="dxa"/>
          </w:tcPr>
          <w:p w14:paraId="7C00F080" w14:textId="77777777" w:rsidR="00EB241C" w:rsidRDefault="00000000">
            <w:pPr>
              <w:spacing w:before="99"/>
              <w:ind w:right="367"/>
              <w:jc w:val="right"/>
              <w:rPr>
                <w:rFonts w:eastAsia="Times New Roman"/>
                <w:color w:val="000000"/>
                <w:sz w:val="24"/>
                <w:szCs w:val="24"/>
              </w:rPr>
            </w:pPr>
            <w:r>
              <w:rPr>
                <w:rFonts w:eastAsia="Times New Roman"/>
                <w:color w:val="000000"/>
                <w:sz w:val="24"/>
                <w:szCs w:val="24"/>
              </w:rPr>
              <w:t>1.3.3</w:t>
            </w:r>
          </w:p>
        </w:tc>
        <w:tc>
          <w:tcPr>
            <w:tcW w:w="4742" w:type="dxa"/>
          </w:tcPr>
          <w:p w14:paraId="4B175AF5" w14:textId="77777777" w:rsidR="00EB241C" w:rsidRDefault="00000000">
            <w:pPr>
              <w:spacing w:before="99"/>
              <w:ind w:left="99"/>
              <w:rPr>
                <w:rFonts w:eastAsia="Times New Roman"/>
                <w:color w:val="000000"/>
                <w:sz w:val="24"/>
                <w:szCs w:val="24"/>
              </w:rPr>
            </w:pPr>
            <w:r>
              <w:rPr>
                <w:rFonts w:eastAsia="Times New Roman"/>
                <w:color w:val="000000"/>
                <w:sz w:val="24"/>
                <w:szCs w:val="24"/>
              </w:rPr>
              <w:t>Applicability</w:t>
            </w:r>
          </w:p>
        </w:tc>
        <w:tc>
          <w:tcPr>
            <w:tcW w:w="1300" w:type="dxa"/>
          </w:tcPr>
          <w:p w14:paraId="5A09379A" w14:textId="77777777" w:rsidR="00EB241C" w:rsidRDefault="00000000">
            <w:pPr>
              <w:spacing w:before="99"/>
              <w:ind w:left="54"/>
              <w:jc w:val="center"/>
              <w:rPr>
                <w:rFonts w:eastAsia="Times New Roman"/>
                <w:color w:val="000000"/>
                <w:sz w:val="24"/>
                <w:szCs w:val="24"/>
              </w:rPr>
            </w:pPr>
            <w:r>
              <w:rPr>
                <w:rFonts w:eastAsia="Times New Roman"/>
                <w:color w:val="000000"/>
                <w:sz w:val="24"/>
                <w:szCs w:val="24"/>
              </w:rPr>
              <w:t>4</w:t>
            </w:r>
          </w:p>
        </w:tc>
      </w:tr>
      <w:tr w:rsidR="00EB241C" w14:paraId="5FEA4301" w14:textId="77777777">
        <w:trPr>
          <w:trHeight w:val="450"/>
          <w:jc w:val="center"/>
        </w:trPr>
        <w:tc>
          <w:tcPr>
            <w:tcW w:w="1301" w:type="dxa"/>
          </w:tcPr>
          <w:p w14:paraId="575974DE" w14:textId="77777777" w:rsidR="00EB241C" w:rsidRDefault="00000000">
            <w:pPr>
              <w:spacing w:before="89"/>
              <w:ind w:left="89" w:right="49"/>
              <w:jc w:val="center"/>
              <w:rPr>
                <w:rFonts w:eastAsia="Times New Roman"/>
                <w:color w:val="000000"/>
                <w:sz w:val="24"/>
                <w:szCs w:val="24"/>
              </w:rPr>
            </w:pPr>
            <w:r>
              <w:rPr>
                <w:rFonts w:eastAsia="Times New Roman"/>
                <w:color w:val="000000"/>
                <w:sz w:val="24"/>
                <w:szCs w:val="24"/>
              </w:rPr>
              <w:t>1.4</w:t>
            </w:r>
          </w:p>
        </w:tc>
        <w:tc>
          <w:tcPr>
            <w:tcW w:w="6044" w:type="dxa"/>
            <w:gridSpan w:val="2"/>
          </w:tcPr>
          <w:p w14:paraId="1DE54B68" w14:textId="77777777" w:rsidR="00EB241C" w:rsidRDefault="00000000">
            <w:pPr>
              <w:spacing w:before="89"/>
              <w:ind w:left="97"/>
              <w:rPr>
                <w:rFonts w:eastAsia="Times New Roman"/>
                <w:color w:val="000000"/>
                <w:sz w:val="24"/>
                <w:szCs w:val="24"/>
              </w:rPr>
            </w:pPr>
            <w:r>
              <w:rPr>
                <w:rFonts w:eastAsia="Times New Roman"/>
                <w:color w:val="000000"/>
                <w:sz w:val="24"/>
                <w:szCs w:val="24"/>
              </w:rPr>
              <w:t>Organization of Report</w:t>
            </w:r>
          </w:p>
        </w:tc>
        <w:tc>
          <w:tcPr>
            <w:tcW w:w="1300" w:type="dxa"/>
          </w:tcPr>
          <w:p w14:paraId="008A97B2" w14:textId="77777777" w:rsidR="00EB241C" w:rsidRDefault="00000000">
            <w:pPr>
              <w:spacing w:before="89"/>
              <w:ind w:left="54"/>
              <w:jc w:val="center"/>
              <w:rPr>
                <w:rFonts w:eastAsia="Times New Roman"/>
                <w:color w:val="000000"/>
                <w:sz w:val="24"/>
                <w:szCs w:val="24"/>
              </w:rPr>
            </w:pPr>
            <w:r>
              <w:rPr>
                <w:rFonts w:eastAsia="Times New Roman"/>
                <w:color w:val="000000"/>
                <w:sz w:val="24"/>
                <w:szCs w:val="24"/>
              </w:rPr>
              <w:t>4</w:t>
            </w:r>
          </w:p>
        </w:tc>
      </w:tr>
      <w:tr w:rsidR="00EB241C" w14:paraId="7EA534CE" w14:textId="77777777">
        <w:trPr>
          <w:trHeight w:val="430"/>
          <w:jc w:val="center"/>
        </w:trPr>
        <w:tc>
          <w:tcPr>
            <w:tcW w:w="7345" w:type="dxa"/>
            <w:gridSpan w:val="3"/>
          </w:tcPr>
          <w:p w14:paraId="3919782C" w14:textId="77777777" w:rsidR="00EB241C" w:rsidRDefault="00000000">
            <w:pPr>
              <w:spacing w:before="80"/>
              <w:ind w:left="93"/>
              <w:rPr>
                <w:rFonts w:eastAsia="Times New Roman"/>
                <w:b/>
                <w:color w:val="000000"/>
                <w:sz w:val="24"/>
                <w:szCs w:val="24"/>
              </w:rPr>
            </w:pPr>
            <w:r>
              <w:rPr>
                <w:rFonts w:eastAsia="Times New Roman"/>
                <w:b/>
                <w:color w:val="000000"/>
                <w:sz w:val="24"/>
                <w:szCs w:val="24"/>
              </w:rPr>
              <w:t>CHAPTER - 2 LITERATURE SURVEY</w:t>
            </w:r>
          </w:p>
        </w:tc>
        <w:tc>
          <w:tcPr>
            <w:tcW w:w="1300" w:type="dxa"/>
          </w:tcPr>
          <w:p w14:paraId="21240A20" w14:textId="77777777" w:rsidR="00EB241C" w:rsidRDefault="00000000">
            <w:pPr>
              <w:spacing w:before="80"/>
              <w:ind w:left="386"/>
              <w:rPr>
                <w:rFonts w:eastAsia="Times New Roman"/>
                <w:b/>
                <w:color w:val="000000"/>
                <w:sz w:val="24"/>
                <w:szCs w:val="24"/>
              </w:rPr>
            </w:pPr>
            <w:r>
              <w:rPr>
                <w:rFonts w:eastAsia="Times New Roman"/>
                <w:b/>
                <w:color w:val="000000"/>
                <w:sz w:val="24"/>
                <w:szCs w:val="24"/>
              </w:rPr>
              <w:t>5 - 13</w:t>
            </w:r>
          </w:p>
        </w:tc>
      </w:tr>
      <w:tr w:rsidR="00EB241C" w14:paraId="533976DC" w14:textId="77777777">
        <w:trPr>
          <w:trHeight w:val="450"/>
          <w:jc w:val="center"/>
        </w:trPr>
        <w:tc>
          <w:tcPr>
            <w:tcW w:w="1301" w:type="dxa"/>
          </w:tcPr>
          <w:p w14:paraId="22E7B21B" w14:textId="77777777" w:rsidR="00EB241C" w:rsidRDefault="00000000">
            <w:pPr>
              <w:spacing w:before="89"/>
              <w:ind w:left="89" w:right="49"/>
              <w:jc w:val="center"/>
              <w:rPr>
                <w:rFonts w:eastAsia="Times New Roman"/>
                <w:color w:val="000000"/>
                <w:sz w:val="24"/>
                <w:szCs w:val="24"/>
              </w:rPr>
            </w:pPr>
            <w:r>
              <w:rPr>
                <w:rFonts w:eastAsia="Times New Roman"/>
                <w:color w:val="000000"/>
                <w:sz w:val="24"/>
                <w:szCs w:val="24"/>
              </w:rPr>
              <w:t>2.1</w:t>
            </w:r>
          </w:p>
        </w:tc>
        <w:tc>
          <w:tcPr>
            <w:tcW w:w="6044" w:type="dxa"/>
            <w:gridSpan w:val="2"/>
          </w:tcPr>
          <w:p w14:paraId="2DA8859C" w14:textId="77777777" w:rsidR="00EB241C" w:rsidRDefault="00000000">
            <w:pPr>
              <w:spacing w:before="89"/>
              <w:ind w:left="97"/>
              <w:rPr>
                <w:rFonts w:eastAsia="Times New Roman"/>
                <w:color w:val="000000"/>
                <w:sz w:val="24"/>
                <w:szCs w:val="24"/>
              </w:rPr>
            </w:pPr>
            <w:r>
              <w:rPr>
                <w:rFonts w:eastAsia="Times New Roman"/>
                <w:color w:val="000000"/>
                <w:sz w:val="24"/>
                <w:szCs w:val="24"/>
              </w:rPr>
              <w:t>Introduction</w:t>
            </w:r>
          </w:p>
        </w:tc>
        <w:tc>
          <w:tcPr>
            <w:tcW w:w="1300" w:type="dxa"/>
          </w:tcPr>
          <w:p w14:paraId="351A764F" w14:textId="77777777" w:rsidR="00EB241C" w:rsidRDefault="00000000">
            <w:pPr>
              <w:spacing w:before="89"/>
              <w:ind w:left="54"/>
              <w:jc w:val="center"/>
              <w:rPr>
                <w:rFonts w:eastAsia="Times New Roman"/>
                <w:color w:val="000000"/>
                <w:sz w:val="24"/>
                <w:szCs w:val="24"/>
              </w:rPr>
            </w:pPr>
            <w:r>
              <w:rPr>
                <w:rFonts w:eastAsia="Times New Roman"/>
                <w:color w:val="000000"/>
                <w:sz w:val="24"/>
                <w:szCs w:val="24"/>
              </w:rPr>
              <w:t>5</w:t>
            </w:r>
          </w:p>
        </w:tc>
      </w:tr>
      <w:tr w:rsidR="00EB241C" w14:paraId="12615AC3" w14:textId="77777777">
        <w:trPr>
          <w:trHeight w:val="428"/>
          <w:jc w:val="center"/>
        </w:trPr>
        <w:tc>
          <w:tcPr>
            <w:tcW w:w="1301" w:type="dxa"/>
          </w:tcPr>
          <w:p w14:paraId="5E91BEAC" w14:textId="77777777" w:rsidR="00EB241C" w:rsidRDefault="00000000">
            <w:pPr>
              <w:spacing w:before="80"/>
              <w:ind w:left="89" w:right="49"/>
              <w:jc w:val="center"/>
              <w:rPr>
                <w:rFonts w:eastAsia="Times New Roman"/>
                <w:color w:val="000000"/>
                <w:sz w:val="24"/>
                <w:szCs w:val="24"/>
              </w:rPr>
            </w:pPr>
            <w:r>
              <w:rPr>
                <w:rFonts w:eastAsia="Times New Roman"/>
                <w:color w:val="000000"/>
                <w:sz w:val="24"/>
                <w:szCs w:val="24"/>
              </w:rPr>
              <w:t>2.2</w:t>
            </w:r>
          </w:p>
        </w:tc>
        <w:tc>
          <w:tcPr>
            <w:tcW w:w="6044" w:type="dxa"/>
            <w:gridSpan w:val="2"/>
          </w:tcPr>
          <w:p w14:paraId="184CA3C7" w14:textId="77777777" w:rsidR="00EB241C" w:rsidRDefault="00000000">
            <w:pPr>
              <w:spacing w:before="80"/>
              <w:ind w:left="97"/>
              <w:rPr>
                <w:rFonts w:eastAsia="Times New Roman"/>
                <w:color w:val="000000"/>
                <w:sz w:val="24"/>
                <w:szCs w:val="24"/>
              </w:rPr>
            </w:pPr>
            <w:r>
              <w:rPr>
                <w:rFonts w:eastAsia="Times New Roman"/>
                <w:color w:val="000000"/>
                <w:sz w:val="24"/>
                <w:szCs w:val="24"/>
              </w:rPr>
              <w:t>Summary of papers</w:t>
            </w:r>
          </w:p>
        </w:tc>
        <w:tc>
          <w:tcPr>
            <w:tcW w:w="1300" w:type="dxa"/>
          </w:tcPr>
          <w:p w14:paraId="4F33D438" w14:textId="77777777" w:rsidR="00EB241C" w:rsidRDefault="00000000">
            <w:pPr>
              <w:spacing w:before="80"/>
              <w:ind w:left="54"/>
              <w:jc w:val="center"/>
              <w:rPr>
                <w:rFonts w:eastAsia="Times New Roman"/>
                <w:color w:val="000000"/>
                <w:sz w:val="24"/>
                <w:szCs w:val="24"/>
              </w:rPr>
            </w:pPr>
            <w:r>
              <w:rPr>
                <w:rFonts w:eastAsia="Times New Roman"/>
                <w:color w:val="000000"/>
                <w:sz w:val="24"/>
                <w:szCs w:val="24"/>
              </w:rPr>
              <w:t>6</w:t>
            </w:r>
          </w:p>
        </w:tc>
      </w:tr>
      <w:tr w:rsidR="00EB241C" w14:paraId="06D0311A" w14:textId="77777777">
        <w:trPr>
          <w:trHeight w:val="450"/>
          <w:jc w:val="center"/>
        </w:trPr>
        <w:tc>
          <w:tcPr>
            <w:tcW w:w="1301" w:type="dxa"/>
          </w:tcPr>
          <w:p w14:paraId="3BE3AC54" w14:textId="77777777" w:rsidR="00EB241C" w:rsidRDefault="00000000">
            <w:pPr>
              <w:spacing w:before="92"/>
              <w:ind w:left="89" w:right="49"/>
              <w:jc w:val="center"/>
              <w:rPr>
                <w:rFonts w:eastAsia="Times New Roman"/>
                <w:color w:val="000000"/>
                <w:sz w:val="24"/>
                <w:szCs w:val="24"/>
              </w:rPr>
            </w:pPr>
            <w:r>
              <w:rPr>
                <w:rFonts w:eastAsia="Times New Roman"/>
                <w:color w:val="000000"/>
                <w:sz w:val="24"/>
                <w:szCs w:val="24"/>
              </w:rPr>
              <w:t>2.3</w:t>
            </w:r>
          </w:p>
        </w:tc>
        <w:tc>
          <w:tcPr>
            <w:tcW w:w="6044" w:type="dxa"/>
            <w:gridSpan w:val="2"/>
          </w:tcPr>
          <w:p w14:paraId="2856E2EA" w14:textId="77777777" w:rsidR="00EB241C" w:rsidRDefault="00000000">
            <w:pPr>
              <w:spacing w:before="92"/>
              <w:ind w:left="97"/>
              <w:rPr>
                <w:rFonts w:eastAsia="Times New Roman"/>
                <w:color w:val="000000"/>
                <w:sz w:val="24"/>
                <w:szCs w:val="24"/>
              </w:rPr>
            </w:pPr>
            <w:r>
              <w:rPr>
                <w:rFonts w:eastAsia="Times New Roman"/>
                <w:color w:val="000000"/>
                <w:sz w:val="24"/>
                <w:szCs w:val="24"/>
              </w:rPr>
              <w:t>Drawbacks of existing system</w:t>
            </w:r>
          </w:p>
        </w:tc>
        <w:tc>
          <w:tcPr>
            <w:tcW w:w="1300" w:type="dxa"/>
          </w:tcPr>
          <w:p w14:paraId="284C0107" w14:textId="77777777" w:rsidR="00EB241C" w:rsidRDefault="00000000">
            <w:pPr>
              <w:spacing w:before="92"/>
              <w:ind w:left="282" w:right="228"/>
              <w:jc w:val="center"/>
              <w:rPr>
                <w:rFonts w:eastAsia="Times New Roman"/>
                <w:color w:val="000000"/>
                <w:sz w:val="24"/>
                <w:szCs w:val="24"/>
              </w:rPr>
            </w:pPr>
            <w:r>
              <w:rPr>
                <w:rFonts w:eastAsia="Times New Roman"/>
                <w:color w:val="000000"/>
                <w:sz w:val="24"/>
                <w:szCs w:val="24"/>
              </w:rPr>
              <w:t>13</w:t>
            </w:r>
          </w:p>
        </w:tc>
      </w:tr>
      <w:tr w:rsidR="00EB241C" w14:paraId="776D598A" w14:textId="77777777">
        <w:trPr>
          <w:trHeight w:val="428"/>
          <w:jc w:val="center"/>
        </w:trPr>
        <w:tc>
          <w:tcPr>
            <w:tcW w:w="1301" w:type="dxa"/>
          </w:tcPr>
          <w:p w14:paraId="7BF877D3" w14:textId="77777777" w:rsidR="00EB241C" w:rsidRDefault="00000000">
            <w:pPr>
              <w:spacing w:before="85"/>
              <w:ind w:left="89" w:right="49"/>
              <w:jc w:val="center"/>
              <w:rPr>
                <w:rFonts w:eastAsia="Times New Roman"/>
                <w:color w:val="000000"/>
                <w:sz w:val="24"/>
                <w:szCs w:val="24"/>
              </w:rPr>
            </w:pPr>
            <w:r>
              <w:rPr>
                <w:rFonts w:eastAsia="Times New Roman"/>
                <w:color w:val="000000"/>
                <w:sz w:val="24"/>
                <w:szCs w:val="24"/>
              </w:rPr>
              <w:t>2.4</w:t>
            </w:r>
          </w:p>
        </w:tc>
        <w:tc>
          <w:tcPr>
            <w:tcW w:w="6044" w:type="dxa"/>
            <w:gridSpan w:val="2"/>
          </w:tcPr>
          <w:p w14:paraId="0619E180" w14:textId="77777777" w:rsidR="00EB241C" w:rsidRDefault="00000000">
            <w:pPr>
              <w:spacing w:before="85"/>
              <w:ind w:left="97"/>
              <w:rPr>
                <w:rFonts w:eastAsia="Times New Roman"/>
                <w:color w:val="000000"/>
                <w:sz w:val="24"/>
                <w:szCs w:val="24"/>
              </w:rPr>
            </w:pPr>
            <w:r>
              <w:rPr>
                <w:rFonts w:eastAsia="Times New Roman"/>
                <w:color w:val="000000"/>
                <w:sz w:val="24"/>
                <w:szCs w:val="24"/>
              </w:rPr>
              <w:t>Problem statement</w:t>
            </w:r>
          </w:p>
        </w:tc>
        <w:tc>
          <w:tcPr>
            <w:tcW w:w="1300" w:type="dxa"/>
          </w:tcPr>
          <w:p w14:paraId="29ECAB1E" w14:textId="77777777" w:rsidR="00EB241C" w:rsidRDefault="00000000">
            <w:pPr>
              <w:spacing w:before="85"/>
              <w:ind w:left="282" w:right="228"/>
              <w:jc w:val="center"/>
              <w:rPr>
                <w:rFonts w:eastAsia="Times New Roman"/>
                <w:color w:val="000000"/>
                <w:sz w:val="24"/>
                <w:szCs w:val="24"/>
              </w:rPr>
            </w:pPr>
            <w:r>
              <w:rPr>
                <w:rFonts w:eastAsia="Times New Roman"/>
                <w:color w:val="000000"/>
                <w:sz w:val="24"/>
                <w:szCs w:val="24"/>
              </w:rPr>
              <w:t>13</w:t>
            </w:r>
          </w:p>
        </w:tc>
      </w:tr>
      <w:tr w:rsidR="00EB241C" w14:paraId="39137B2F" w14:textId="77777777">
        <w:trPr>
          <w:trHeight w:val="450"/>
          <w:jc w:val="center"/>
        </w:trPr>
        <w:tc>
          <w:tcPr>
            <w:tcW w:w="1301" w:type="dxa"/>
          </w:tcPr>
          <w:p w14:paraId="3910F373" w14:textId="77777777" w:rsidR="00EB241C" w:rsidRDefault="00000000">
            <w:pPr>
              <w:spacing w:before="97"/>
              <w:ind w:left="89" w:right="49"/>
              <w:jc w:val="center"/>
              <w:rPr>
                <w:rFonts w:eastAsia="Times New Roman"/>
                <w:color w:val="000000"/>
                <w:sz w:val="24"/>
                <w:szCs w:val="24"/>
              </w:rPr>
            </w:pPr>
            <w:r>
              <w:rPr>
                <w:rFonts w:eastAsia="Times New Roman"/>
                <w:color w:val="000000"/>
                <w:sz w:val="24"/>
                <w:szCs w:val="24"/>
              </w:rPr>
              <w:t>2.5</w:t>
            </w:r>
          </w:p>
        </w:tc>
        <w:tc>
          <w:tcPr>
            <w:tcW w:w="6044" w:type="dxa"/>
            <w:gridSpan w:val="2"/>
          </w:tcPr>
          <w:p w14:paraId="5A586768" w14:textId="77777777" w:rsidR="00EB241C" w:rsidRDefault="00000000">
            <w:pPr>
              <w:spacing w:before="97"/>
              <w:ind w:left="97"/>
              <w:rPr>
                <w:rFonts w:eastAsia="Times New Roman"/>
                <w:color w:val="000000"/>
                <w:sz w:val="24"/>
                <w:szCs w:val="24"/>
              </w:rPr>
            </w:pPr>
            <w:r>
              <w:rPr>
                <w:rFonts w:eastAsia="Times New Roman"/>
                <w:color w:val="000000"/>
                <w:sz w:val="24"/>
                <w:szCs w:val="24"/>
              </w:rPr>
              <w:t>Proposed solution</w:t>
            </w:r>
          </w:p>
        </w:tc>
        <w:tc>
          <w:tcPr>
            <w:tcW w:w="1300" w:type="dxa"/>
          </w:tcPr>
          <w:p w14:paraId="0C83D873"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13</w:t>
            </w:r>
          </w:p>
        </w:tc>
      </w:tr>
      <w:tr w:rsidR="00EB241C" w14:paraId="30175DCF" w14:textId="77777777">
        <w:trPr>
          <w:trHeight w:val="430"/>
          <w:jc w:val="center"/>
        </w:trPr>
        <w:tc>
          <w:tcPr>
            <w:tcW w:w="7345" w:type="dxa"/>
            <w:gridSpan w:val="3"/>
          </w:tcPr>
          <w:p w14:paraId="3B6997E3" w14:textId="77777777" w:rsidR="00EB241C" w:rsidRDefault="00000000">
            <w:pPr>
              <w:spacing w:before="87"/>
              <w:ind w:left="93"/>
              <w:rPr>
                <w:rFonts w:eastAsia="Times New Roman"/>
                <w:b/>
                <w:color w:val="000000"/>
                <w:sz w:val="24"/>
                <w:szCs w:val="24"/>
              </w:rPr>
            </w:pPr>
            <w:r>
              <w:rPr>
                <w:rFonts w:eastAsia="Times New Roman"/>
                <w:b/>
                <w:color w:val="000000"/>
                <w:sz w:val="24"/>
                <w:szCs w:val="24"/>
              </w:rPr>
              <w:t>CHAPTER - 3 REQUIREMENT ENGINEERING</w:t>
            </w:r>
          </w:p>
        </w:tc>
        <w:tc>
          <w:tcPr>
            <w:tcW w:w="1300" w:type="dxa"/>
          </w:tcPr>
          <w:p w14:paraId="5CF4A2D3" w14:textId="77777777" w:rsidR="00EB241C" w:rsidRDefault="00000000">
            <w:pPr>
              <w:spacing w:before="87"/>
              <w:ind w:left="386"/>
              <w:rPr>
                <w:rFonts w:eastAsia="Times New Roman"/>
                <w:b/>
                <w:color w:val="000000"/>
                <w:sz w:val="24"/>
                <w:szCs w:val="24"/>
              </w:rPr>
            </w:pPr>
            <w:r>
              <w:rPr>
                <w:rFonts w:eastAsia="Times New Roman"/>
                <w:b/>
                <w:color w:val="000000"/>
                <w:sz w:val="24"/>
                <w:szCs w:val="24"/>
              </w:rPr>
              <w:t>14- 19</w:t>
            </w:r>
          </w:p>
        </w:tc>
      </w:tr>
      <w:tr w:rsidR="00EB241C" w14:paraId="0D2E6249" w14:textId="77777777">
        <w:trPr>
          <w:trHeight w:val="450"/>
          <w:jc w:val="center"/>
        </w:trPr>
        <w:tc>
          <w:tcPr>
            <w:tcW w:w="1301" w:type="dxa"/>
          </w:tcPr>
          <w:p w14:paraId="0B7689EC" w14:textId="77777777" w:rsidR="00EB241C" w:rsidRDefault="00000000">
            <w:pPr>
              <w:spacing w:before="94"/>
              <w:ind w:left="89" w:right="49"/>
              <w:jc w:val="center"/>
              <w:rPr>
                <w:rFonts w:eastAsia="Times New Roman"/>
                <w:color w:val="000000"/>
                <w:sz w:val="24"/>
                <w:szCs w:val="24"/>
              </w:rPr>
            </w:pPr>
            <w:r>
              <w:rPr>
                <w:rFonts w:eastAsia="Times New Roman"/>
                <w:color w:val="000000"/>
                <w:sz w:val="24"/>
                <w:szCs w:val="24"/>
              </w:rPr>
              <w:t>3.1</w:t>
            </w:r>
          </w:p>
        </w:tc>
        <w:tc>
          <w:tcPr>
            <w:tcW w:w="6044" w:type="dxa"/>
            <w:gridSpan w:val="2"/>
          </w:tcPr>
          <w:p w14:paraId="5D95CD4B" w14:textId="77777777" w:rsidR="00EB241C" w:rsidRDefault="00000000">
            <w:pPr>
              <w:spacing w:before="94"/>
              <w:ind w:left="97"/>
              <w:rPr>
                <w:rFonts w:eastAsia="Times New Roman"/>
                <w:color w:val="000000"/>
                <w:sz w:val="24"/>
                <w:szCs w:val="24"/>
              </w:rPr>
            </w:pPr>
            <w:r>
              <w:rPr>
                <w:rFonts w:eastAsia="Times New Roman"/>
                <w:color w:val="000000"/>
                <w:sz w:val="24"/>
                <w:szCs w:val="24"/>
              </w:rPr>
              <w:t>Software and Hardware Tools Used</w:t>
            </w:r>
          </w:p>
        </w:tc>
        <w:tc>
          <w:tcPr>
            <w:tcW w:w="1300" w:type="dxa"/>
          </w:tcPr>
          <w:p w14:paraId="56F196AD" w14:textId="77777777" w:rsidR="00EB241C" w:rsidRDefault="00000000">
            <w:pPr>
              <w:spacing w:before="94"/>
              <w:ind w:left="282" w:right="228"/>
              <w:jc w:val="center"/>
              <w:rPr>
                <w:rFonts w:eastAsia="Times New Roman"/>
                <w:color w:val="000000"/>
                <w:sz w:val="24"/>
                <w:szCs w:val="24"/>
              </w:rPr>
            </w:pPr>
            <w:r>
              <w:rPr>
                <w:rFonts w:eastAsia="Times New Roman"/>
                <w:color w:val="000000"/>
                <w:sz w:val="24"/>
                <w:szCs w:val="24"/>
              </w:rPr>
              <w:t>14</w:t>
            </w:r>
          </w:p>
        </w:tc>
      </w:tr>
      <w:tr w:rsidR="00EB241C" w14:paraId="210C07FD" w14:textId="77777777">
        <w:trPr>
          <w:trHeight w:val="469"/>
          <w:jc w:val="center"/>
        </w:trPr>
        <w:tc>
          <w:tcPr>
            <w:tcW w:w="1301" w:type="dxa"/>
            <w:vMerge w:val="restart"/>
          </w:tcPr>
          <w:p w14:paraId="477D5287" w14:textId="77777777" w:rsidR="00EB241C" w:rsidRDefault="00EB241C">
            <w:pPr>
              <w:rPr>
                <w:rFonts w:eastAsia="Times New Roman"/>
                <w:color w:val="000000"/>
                <w:sz w:val="24"/>
                <w:szCs w:val="24"/>
              </w:rPr>
            </w:pPr>
          </w:p>
        </w:tc>
        <w:tc>
          <w:tcPr>
            <w:tcW w:w="1302" w:type="dxa"/>
          </w:tcPr>
          <w:p w14:paraId="2DD3CDE0" w14:textId="77777777" w:rsidR="00EB241C" w:rsidRDefault="00000000">
            <w:pPr>
              <w:spacing w:before="106"/>
              <w:ind w:right="367"/>
              <w:jc w:val="right"/>
              <w:rPr>
                <w:rFonts w:eastAsia="Times New Roman"/>
                <w:color w:val="000000"/>
                <w:sz w:val="24"/>
                <w:szCs w:val="24"/>
              </w:rPr>
            </w:pPr>
            <w:r>
              <w:rPr>
                <w:rFonts w:eastAsia="Times New Roman"/>
                <w:color w:val="000000"/>
                <w:sz w:val="24"/>
                <w:szCs w:val="24"/>
              </w:rPr>
              <w:t>3.1.1</w:t>
            </w:r>
          </w:p>
        </w:tc>
        <w:tc>
          <w:tcPr>
            <w:tcW w:w="4742" w:type="dxa"/>
          </w:tcPr>
          <w:p w14:paraId="318DD322" w14:textId="77777777" w:rsidR="00EB241C" w:rsidRDefault="00000000">
            <w:pPr>
              <w:spacing w:before="106"/>
              <w:ind w:left="99"/>
              <w:rPr>
                <w:rFonts w:eastAsia="Times New Roman"/>
                <w:color w:val="000000"/>
                <w:sz w:val="24"/>
                <w:szCs w:val="24"/>
              </w:rPr>
            </w:pPr>
            <w:r>
              <w:rPr>
                <w:rFonts w:eastAsia="Times New Roman"/>
                <w:color w:val="000000"/>
                <w:sz w:val="24"/>
                <w:szCs w:val="24"/>
              </w:rPr>
              <w:t>Software Requirements</w:t>
            </w:r>
          </w:p>
        </w:tc>
        <w:tc>
          <w:tcPr>
            <w:tcW w:w="1300" w:type="dxa"/>
          </w:tcPr>
          <w:p w14:paraId="28E98124" w14:textId="77777777" w:rsidR="00EB241C" w:rsidRDefault="00000000">
            <w:pPr>
              <w:spacing w:before="106"/>
              <w:ind w:left="282" w:right="228"/>
              <w:jc w:val="center"/>
              <w:rPr>
                <w:rFonts w:eastAsia="Times New Roman"/>
                <w:color w:val="000000"/>
                <w:sz w:val="24"/>
                <w:szCs w:val="24"/>
              </w:rPr>
            </w:pPr>
            <w:r>
              <w:rPr>
                <w:rFonts w:eastAsia="Times New Roman"/>
                <w:color w:val="000000"/>
                <w:sz w:val="24"/>
                <w:szCs w:val="24"/>
              </w:rPr>
              <w:t>14</w:t>
            </w:r>
          </w:p>
        </w:tc>
      </w:tr>
      <w:tr w:rsidR="00EB241C" w14:paraId="448ADC73" w14:textId="77777777">
        <w:trPr>
          <w:trHeight w:val="450"/>
          <w:jc w:val="center"/>
        </w:trPr>
        <w:tc>
          <w:tcPr>
            <w:tcW w:w="1301" w:type="dxa"/>
            <w:vMerge/>
          </w:tcPr>
          <w:p w14:paraId="659B3A71" w14:textId="77777777" w:rsidR="00EB241C" w:rsidRDefault="00EB241C">
            <w:pPr>
              <w:spacing w:line="276" w:lineRule="auto"/>
              <w:rPr>
                <w:rFonts w:eastAsia="Times New Roman"/>
                <w:color w:val="000000"/>
                <w:sz w:val="24"/>
                <w:szCs w:val="24"/>
              </w:rPr>
            </w:pPr>
          </w:p>
        </w:tc>
        <w:tc>
          <w:tcPr>
            <w:tcW w:w="1302" w:type="dxa"/>
          </w:tcPr>
          <w:p w14:paraId="0F1DF079" w14:textId="77777777" w:rsidR="00EB241C" w:rsidRDefault="00000000">
            <w:pPr>
              <w:spacing w:before="97"/>
              <w:ind w:right="367"/>
              <w:jc w:val="right"/>
              <w:rPr>
                <w:rFonts w:eastAsia="Times New Roman"/>
                <w:color w:val="000000"/>
                <w:sz w:val="24"/>
                <w:szCs w:val="24"/>
              </w:rPr>
            </w:pPr>
            <w:r>
              <w:rPr>
                <w:rFonts w:eastAsia="Times New Roman"/>
                <w:color w:val="000000"/>
                <w:sz w:val="24"/>
                <w:szCs w:val="24"/>
              </w:rPr>
              <w:t>3.1.2</w:t>
            </w:r>
          </w:p>
        </w:tc>
        <w:tc>
          <w:tcPr>
            <w:tcW w:w="4742" w:type="dxa"/>
          </w:tcPr>
          <w:p w14:paraId="0A9F0942" w14:textId="77777777" w:rsidR="00EB241C" w:rsidRDefault="00000000">
            <w:pPr>
              <w:spacing w:before="97"/>
              <w:ind w:left="99"/>
              <w:rPr>
                <w:rFonts w:eastAsia="Times New Roman"/>
                <w:color w:val="000000"/>
                <w:sz w:val="24"/>
                <w:szCs w:val="24"/>
              </w:rPr>
            </w:pPr>
            <w:r>
              <w:rPr>
                <w:rFonts w:eastAsia="Times New Roman"/>
                <w:color w:val="000000"/>
                <w:sz w:val="24"/>
                <w:szCs w:val="24"/>
              </w:rPr>
              <w:t>Hardware Requirements</w:t>
            </w:r>
          </w:p>
        </w:tc>
        <w:tc>
          <w:tcPr>
            <w:tcW w:w="1300" w:type="dxa"/>
          </w:tcPr>
          <w:p w14:paraId="1232DE67"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15</w:t>
            </w:r>
          </w:p>
        </w:tc>
      </w:tr>
      <w:tr w:rsidR="00EB241C" w14:paraId="359207F7" w14:textId="77777777">
        <w:trPr>
          <w:trHeight w:val="450"/>
          <w:jc w:val="center"/>
        </w:trPr>
        <w:tc>
          <w:tcPr>
            <w:tcW w:w="1301" w:type="dxa"/>
          </w:tcPr>
          <w:p w14:paraId="1E38091D" w14:textId="77777777" w:rsidR="00EB241C" w:rsidRDefault="00000000">
            <w:pPr>
              <w:spacing w:before="89"/>
              <w:ind w:left="89" w:right="49"/>
              <w:jc w:val="center"/>
              <w:rPr>
                <w:rFonts w:eastAsia="Times New Roman"/>
                <w:color w:val="000000"/>
                <w:sz w:val="24"/>
                <w:szCs w:val="24"/>
              </w:rPr>
            </w:pPr>
            <w:r>
              <w:rPr>
                <w:rFonts w:eastAsia="Times New Roman"/>
                <w:color w:val="000000"/>
                <w:sz w:val="24"/>
                <w:szCs w:val="24"/>
              </w:rPr>
              <w:t>3.2</w:t>
            </w:r>
          </w:p>
        </w:tc>
        <w:tc>
          <w:tcPr>
            <w:tcW w:w="6044" w:type="dxa"/>
            <w:gridSpan w:val="2"/>
          </w:tcPr>
          <w:p w14:paraId="66C24F23" w14:textId="77777777" w:rsidR="00EB241C" w:rsidRDefault="00000000">
            <w:pPr>
              <w:spacing w:before="89"/>
              <w:ind w:left="97"/>
              <w:rPr>
                <w:rFonts w:eastAsia="Times New Roman"/>
                <w:color w:val="000000"/>
                <w:sz w:val="24"/>
                <w:szCs w:val="24"/>
              </w:rPr>
            </w:pPr>
            <w:r>
              <w:rPr>
                <w:rFonts w:eastAsia="Times New Roman"/>
                <w:color w:val="000000"/>
                <w:sz w:val="24"/>
                <w:szCs w:val="24"/>
              </w:rPr>
              <w:t>Conceptual/Analysis Modeling</w:t>
            </w:r>
          </w:p>
        </w:tc>
        <w:tc>
          <w:tcPr>
            <w:tcW w:w="1300" w:type="dxa"/>
          </w:tcPr>
          <w:p w14:paraId="4762D4FF" w14:textId="77777777" w:rsidR="00EB241C" w:rsidRDefault="00000000">
            <w:pPr>
              <w:spacing w:before="89"/>
              <w:ind w:left="282" w:right="228"/>
              <w:jc w:val="center"/>
              <w:rPr>
                <w:rFonts w:eastAsia="Times New Roman"/>
                <w:color w:val="000000"/>
                <w:sz w:val="24"/>
                <w:szCs w:val="24"/>
              </w:rPr>
            </w:pPr>
            <w:r>
              <w:rPr>
                <w:rFonts w:eastAsia="Times New Roman"/>
                <w:color w:val="000000"/>
                <w:sz w:val="24"/>
                <w:szCs w:val="24"/>
              </w:rPr>
              <w:t>15</w:t>
            </w:r>
          </w:p>
        </w:tc>
      </w:tr>
      <w:tr w:rsidR="00EB241C" w14:paraId="66DBBC85" w14:textId="77777777">
        <w:trPr>
          <w:trHeight w:val="431"/>
          <w:jc w:val="center"/>
        </w:trPr>
        <w:tc>
          <w:tcPr>
            <w:tcW w:w="1301" w:type="dxa"/>
            <w:vMerge w:val="restart"/>
          </w:tcPr>
          <w:p w14:paraId="3E485397" w14:textId="77777777" w:rsidR="00EB241C" w:rsidRDefault="00EB241C">
            <w:pPr>
              <w:rPr>
                <w:rFonts w:eastAsia="Times New Roman"/>
                <w:color w:val="000000"/>
                <w:sz w:val="24"/>
                <w:szCs w:val="24"/>
              </w:rPr>
            </w:pPr>
          </w:p>
        </w:tc>
        <w:tc>
          <w:tcPr>
            <w:tcW w:w="1302" w:type="dxa"/>
          </w:tcPr>
          <w:p w14:paraId="77BB9EEB" w14:textId="77777777" w:rsidR="00EB241C" w:rsidRDefault="00000000">
            <w:pPr>
              <w:spacing w:before="80"/>
              <w:ind w:right="367"/>
              <w:jc w:val="right"/>
              <w:rPr>
                <w:rFonts w:eastAsia="Times New Roman"/>
                <w:color w:val="000000"/>
                <w:sz w:val="24"/>
                <w:szCs w:val="24"/>
              </w:rPr>
            </w:pPr>
            <w:r>
              <w:rPr>
                <w:rFonts w:eastAsia="Times New Roman"/>
                <w:color w:val="000000"/>
                <w:sz w:val="24"/>
                <w:szCs w:val="24"/>
              </w:rPr>
              <w:t>3.2.1</w:t>
            </w:r>
          </w:p>
        </w:tc>
        <w:tc>
          <w:tcPr>
            <w:tcW w:w="4742" w:type="dxa"/>
          </w:tcPr>
          <w:p w14:paraId="73CCA01E" w14:textId="77777777" w:rsidR="00EB241C" w:rsidRDefault="00000000">
            <w:pPr>
              <w:spacing w:before="80"/>
              <w:ind w:left="99"/>
              <w:rPr>
                <w:rFonts w:eastAsia="Times New Roman"/>
                <w:color w:val="000000"/>
                <w:sz w:val="24"/>
                <w:szCs w:val="24"/>
              </w:rPr>
            </w:pPr>
            <w:r>
              <w:rPr>
                <w:rFonts w:eastAsia="Times New Roman"/>
                <w:color w:val="000000"/>
                <w:sz w:val="24"/>
                <w:szCs w:val="24"/>
              </w:rPr>
              <w:t>Use case diagram</w:t>
            </w:r>
          </w:p>
        </w:tc>
        <w:tc>
          <w:tcPr>
            <w:tcW w:w="1300" w:type="dxa"/>
          </w:tcPr>
          <w:p w14:paraId="0C279DC1" w14:textId="77777777" w:rsidR="00EB241C" w:rsidRDefault="00000000">
            <w:pPr>
              <w:spacing w:before="80"/>
              <w:ind w:left="282" w:right="228"/>
              <w:jc w:val="center"/>
              <w:rPr>
                <w:rFonts w:eastAsia="Times New Roman"/>
                <w:color w:val="000000"/>
                <w:sz w:val="24"/>
                <w:szCs w:val="24"/>
              </w:rPr>
            </w:pPr>
            <w:r>
              <w:rPr>
                <w:rFonts w:eastAsia="Times New Roman"/>
                <w:color w:val="000000"/>
                <w:sz w:val="24"/>
                <w:szCs w:val="24"/>
              </w:rPr>
              <w:t>15</w:t>
            </w:r>
          </w:p>
        </w:tc>
      </w:tr>
      <w:tr w:rsidR="00EB241C" w14:paraId="0E6971EA" w14:textId="77777777">
        <w:trPr>
          <w:trHeight w:val="450"/>
          <w:jc w:val="center"/>
        </w:trPr>
        <w:tc>
          <w:tcPr>
            <w:tcW w:w="1301" w:type="dxa"/>
            <w:vMerge/>
          </w:tcPr>
          <w:p w14:paraId="16DC1821" w14:textId="77777777" w:rsidR="00EB241C" w:rsidRDefault="00EB241C">
            <w:pPr>
              <w:spacing w:line="276" w:lineRule="auto"/>
              <w:rPr>
                <w:rFonts w:eastAsia="Times New Roman"/>
                <w:color w:val="000000"/>
                <w:sz w:val="24"/>
                <w:szCs w:val="24"/>
              </w:rPr>
            </w:pPr>
          </w:p>
        </w:tc>
        <w:tc>
          <w:tcPr>
            <w:tcW w:w="1302" w:type="dxa"/>
          </w:tcPr>
          <w:p w14:paraId="14966D5A" w14:textId="77777777" w:rsidR="00EB241C" w:rsidRDefault="00000000">
            <w:pPr>
              <w:spacing w:before="89"/>
              <w:ind w:right="367"/>
              <w:jc w:val="right"/>
              <w:rPr>
                <w:rFonts w:eastAsia="Times New Roman"/>
                <w:color w:val="000000"/>
                <w:sz w:val="24"/>
                <w:szCs w:val="24"/>
              </w:rPr>
            </w:pPr>
            <w:r>
              <w:rPr>
                <w:rFonts w:eastAsia="Times New Roman"/>
                <w:color w:val="000000"/>
                <w:sz w:val="24"/>
                <w:szCs w:val="24"/>
              </w:rPr>
              <w:t>3.2.2</w:t>
            </w:r>
          </w:p>
        </w:tc>
        <w:tc>
          <w:tcPr>
            <w:tcW w:w="4742" w:type="dxa"/>
          </w:tcPr>
          <w:p w14:paraId="69EDD47C" w14:textId="77777777" w:rsidR="00EB241C" w:rsidRDefault="00000000">
            <w:pPr>
              <w:spacing w:before="89"/>
              <w:ind w:left="99"/>
              <w:rPr>
                <w:rFonts w:eastAsia="Times New Roman"/>
                <w:color w:val="000000"/>
                <w:sz w:val="24"/>
                <w:szCs w:val="24"/>
              </w:rPr>
            </w:pPr>
            <w:r>
              <w:rPr>
                <w:rFonts w:eastAsia="Times New Roman"/>
                <w:color w:val="000000"/>
                <w:sz w:val="24"/>
                <w:szCs w:val="24"/>
              </w:rPr>
              <w:t>Sequence diagram</w:t>
            </w:r>
          </w:p>
        </w:tc>
        <w:tc>
          <w:tcPr>
            <w:tcW w:w="1300" w:type="dxa"/>
          </w:tcPr>
          <w:p w14:paraId="63FD7B20" w14:textId="77777777" w:rsidR="00EB241C" w:rsidRDefault="00000000">
            <w:pPr>
              <w:spacing w:before="89"/>
              <w:ind w:left="282" w:right="228"/>
              <w:jc w:val="center"/>
              <w:rPr>
                <w:rFonts w:eastAsia="Times New Roman"/>
                <w:color w:val="000000"/>
                <w:sz w:val="24"/>
                <w:szCs w:val="24"/>
              </w:rPr>
            </w:pPr>
            <w:r>
              <w:rPr>
                <w:rFonts w:eastAsia="Times New Roman"/>
                <w:color w:val="000000"/>
                <w:sz w:val="24"/>
                <w:szCs w:val="24"/>
              </w:rPr>
              <w:t>16</w:t>
            </w:r>
          </w:p>
        </w:tc>
      </w:tr>
      <w:tr w:rsidR="00EB241C" w14:paraId="30521530" w14:textId="77777777">
        <w:trPr>
          <w:trHeight w:val="428"/>
          <w:jc w:val="center"/>
        </w:trPr>
        <w:tc>
          <w:tcPr>
            <w:tcW w:w="1301" w:type="dxa"/>
            <w:vMerge/>
          </w:tcPr>
          <w:p w14:paraId="7E43D813" w14:textId="77777777" w:rsidR="00EB241C" w:rsidRDefault="00EB241C">
            <w:pPr>
              <w:spacing w:line="276" w:lineRule="auto"/>
              <w:rPr>
                <w:rFonts w:eastAsia="Times New Roman"/>
                <w:color w:val="000000"/>
                <w:sz w:val="24"/>
                <w:szCs w:val="24"/>
              </w:rPr>
            </w:pPr>
          </w:p>
        </w:tc>
        <w:tc>
          <w:tcPr>
            <w:tcW w:w="1302" w:type="dxa"/>
          </w:tcPr>
          <w:p w14:paraId="0BC54857" w14:textId="77777777" w:rsidR="00EB241C" w:rsidRDefault="00000000">
            <w:pPr>
              <w:spacing w:before="80"/>
              <w:ind w:right="367"/>
              <w:jc w:val="right"/>
              <w:rPr>
                <w:rFonts w:eastAsia="Times New Roman"/>
                <w:color w:val="000000"/>
                <w:sz w:val="24"/>
                <w:szCs w:val="24"/>
              </w:rPr>
            </w:pPr>
            <w:r>
              <w:rPr>
                <w:rFonts w:eastAsia="Times New Roman"/>
                <w:color w:val="000000"/>
                <w:sz w:val="24"/>
                <w:szCs w:val="24"/>
              </w:rPr>
              <w:t>3.2.3</w:t>
            </w:r>
          </w:p>
        </w:tc>
        <w:tc>
          <w:tcPr>
            <w:tcW w:w="4742" w:type="dxa"/>
          </w:tcPr>
          <w:p w14:paraId="2A74F9C3" w14:textId="77777777" w:rsidR="00EB241C" w:rsidRDefault="00000000">
            <w:pPr>
              <w:spacing w:before="80"/>
              <w:ind w:left="99"/>
              <w:rPr>
                <w:rFonts w:eastAsia="Times New Roman"/>
                <w:color w:val="000000"/>
                <w:sz w:val="24"/>
                <w:szCs w:val="24"/>
              </w:rPr>
            </w:pPr>
            <w:r>
              <w:rPr>
                <w:rFonts w:eastAsia="Times New Roman"/>
                <w:color w:val="000000"/>
                <w:sz w:val="24"/>
                <w:szCs w:val="24"/>
              </w:rPr>
              <w:t>Activity diagram</w:t>
            </w:r>
          </w:p>
        </w:tc>
        <w:tc>
          <w:tcPr>
            <w:tcW w:w="1300" w:type="dxa"/>
          </w:tcPr>
          <w:p w14:paraId="649E849B" w14:textId="77777777" w:rsidR="00EB241C" w:rsidRDefault="00000000">
            <w:pPr>
              <w:spacing w:before="80"/>
              <w:ind w:left="282" w:right="228"/>
              <w:jc w:val="center"/>
              <w:rPr>
                <w:rFonts w:eastAsia="Times New Roman"/>
                <w:color w:val="000000"/>
                <w:sz w:val="24"/>
                <w:szCs w:val="24"/>
              </w:rPr>
            </w:pPr>
            <w:r>
              <w:rPr>
                <w:rFonts w:eastAsia="Times New Roman"/>
                <w:color w:val="000000"/>
                <w:sz w:val="24"/>
                <w:szCs w:val="24"/>
              </w:rPr>
              <w:t>16</w:t>
            </w:r>
          </w:p>
        </w:tc>
      </w:tr>
      <w:tr w:rsidR="00EB241C" w14:paraId="3C9EE1E8" w14:textId="77777777">
        <w:trPr>
          <w:trHeight w:val="430"/>
          <w:jc w:val="center"/>
        </w:trPr>
        <w:tc>
          <w:tcPr>
            <w:tcW w:w="1301" w:type="dxa"/>
            <w:vMerge/>
          </w:tcPr>
          <w:p w14:paraId="580394F9" w14:textId="77777777" w:rsidR="00EB241C" w:rsidRDefault="00EB241C">
            <w:pPr>
              <w:spacing w:line="276" w:lineRule="auto"/>
              <w:rPr>
                <w:rFonts w:eastAsia="Times New Roman"/>
                <w:color w:val="000000"/>
                <w:sz w:val="24"/>
                <w:szCs w:val="24"/>
              </w:rPr>
            </w:pPr>
          </w:p>
        </w:tc>
        <w:tc>
          <w:tcPr>
            <w:tcW w:w="1302" w:type="dxa"/>
          </w:tcPr>
          <w:p w14:paraId="1C76F9B0" w14:textId="77777777" w:rsidR="00EB241C" w:rsidRDefault="00000000">
            <w:pPr>
              <w:spacing w:before="92"/>
              <w:ind w:right="367"/>
              <w:jc w:val="right"/>
              <w:rPr>
                <w:rFonts w:eastAsia="Times New Roman"/>
                <w:color w:val="000000"/>
                <w:sz w:val="24"/>
                <w:szCs w:val="24"/>
              </w:rPr>
            </w:pPr>
            <w:r>
              <w:rPr>
                <w:rFonts w:eastAsia="Times New Roman"/>
                <w:color w:val="000000"/>
                <w:sz w:val="24"/>
                <w:szCs w:val="24"/>
              </w:rPr>
              <w:t>3.2.4</w:t>
            </w:r>
          </w:p>
        </w:tc>
        <w:tc>
          <w:tcPr>
            <w:tcW w:w="4742" w:type="dxa"/>
          </w:tcPr>
          <w:p w14:paraId="1B5597A0" w14:textId="77777777" w:rsidR="00EB241C" w:rsidRDefault="00000000">
            <w:pPr>
              <w:spacing w:before="92"/>
              <w:ind w:left="99"/>
              <w:rPr>
                <w:rFonts w:eastAsia="Times New Roman"/>
                <w:color w:val="000000"/>
                <w:sz w:val="24"/>
                <w:szCs w:val="24"/>
              </w:rPr>
            </w:pPr>
            <w:r>
              <w:rPr>
                <w:rFonts w:eastAsia="Times New Roman"/>
                <w:color w:val="000000"/>
                <w:sz w:val="24"/>
                <w:szCs w:val="24"/>
              </w:rPr>
              <w:t>State chart diagram</w:t>
            </w:r>
          </w:p>
        </w:tc>
        <w:tc>
          <w:tcPr>
            <w:tcW w:w="1300" w:type="dxa"/>
          </w:tcPr>
          <w:p w14:paraId="3DA6A1ED" w14:textId="77777777" w:rsidR="00EB241C" w:rsidRDefault="00000000">
            <w:pPr>
              <w:spacing w:before="92"/>
              <w:ind w:left="282" w:right="228"/>
              <w:jc w:val="center"/>
              <w:rPr>
                <w:rFonts w:eastAsia="Times New Roman"/>
                <w:color w:val="000000"/>
                <w:sz w:val="24"/>
                <w:szCs w:val="24"/>
              </w:rPr>
            </w:pPr>
            <w:r>
              <w:rPr>
                <w:rFonts w:eastAsia="Times New Roman"/>
                <w:color w:val="000000"/>
                <w:sz w:val="24"/>
                <w:szCs w:val="24"/>
              </w:rPr>
              <w:t>18</w:t>
            </w:r>
          </w:p>
        </w:tc>
      </w:tr>
      <w:tr w:rsidR="00EB241C" w14:paraId="4689D9F4" w14:textId="77777777">
        <w:trPr>
          <w:trHeight w:val="430"/>
          <w:jc w:val="center"/>
        </w:trPr>
        <w:tc>
          <w:tcPr>
            <w:tcW w:w="1301" w:type="dxa"/>
          </w:tcPr>
          <w:p w14:paraId="364D4ED5" w14:textId="77777777" w:rsidR="00EB241C" w:rsidRDefault="00000000">
            <w:pPr>
              <w:spacing w:before="85"/>
              <w:ind w:left="89" w:right="49"/>
              <w:jc w:val="center"/>
              <w:rPr>
                <w:rFonts w:eastAsia="Times New Roman"/>
                <w:color w:val="000000"/>
                <w:sz w:val="24"/>
                <w:szCs w:val="24"/>
              </w:rPr>
            </w:pPr>
            <w:r>
              <w:rPr>
                <w:rFonts w:eastAsia="Times New Roman"/>
                <w:color w:val="000000"/>
                <w:sz w:val="24"/>
                <w:szCs w:val="24"/>
              </w:rPr>
              <w:t>3.3</w:t>
            </w:r>
          </w:p>
        </w:tc>
        <w:tc>
          <w:tcPr>
            <w:tcW w:w="6044" w:type="dxa"/>
            <w:gridSpan w:val="2"/>
          </w:tcPr>
          <w:p w14:paraId="4ED61B24" w14:textId="77777777" w:rsidR="00EB241C" w:rsidRDefault="00000000">
            <w:pPr>
              <w:spacing w:before="85"/>
              <w:ind w:left="97"/>
              <w:rPr>
                <w:rFonts w:eastAsia="Times New Roman"/>
                <w:color w:val="000000"/>
                <w:sz w:val="24"/>
                <w:szCs w:val="24"/>
              </w:rPr>
            </w:pPr>
            <w:r>
              <w:rPr>
                <w:rFonts w:eastAsia="Times New Roman"/>
                <w:color w:val="000000"/>
                <w:sz w:val="24"/>
                <w:szCs w:val="24"/>
              </w:rPr>
              <w:t>Software Requirement Specification</w:t>
            </w:r>
          </w:p>
        </w:tc>
        <w:tc>
          <w:tcPr>
            <w:tcW w:w="1300" w:type="dxa"/>
          </w:tcPr>
          <w:p w14:paraId="06DC2526" w14:textId="77777777" w:rsidR="00EB241C" w:rsidRDefault="00000000">
            <w:pPr>
              <w:spacing w:before="85"/>
              <w:ind w:left="282" w:right="228"/>
              <w:jc w:val="center"/>
              <w:rPr>
                <w:rFonts w:eastAsia="Times New Roman"/>
                <w:color w:val="000000"/>
                <w:sz w:val="24"/>
                <w:szCs w:val="24"/>
              </w:rPr>
            </w:pPr>
            <w:r>
              <w:rPr>
                <w:rFonts w:eastAsia="Times New Roman"/>
                <w:color w:val="000000"/>
                <w:sz w:val="24"/>
                <w:szCs w:val="24"/>
              </w:rPr>
              <w:t>19</w:t>
            </w:r>
          </w:p>
        </w:tc>
      </w:tr>
      <w:tr w:rsidR="00EB241C" w14:paraId="2CD70414" w14:textId="77777777">
        <w:trPr>
          <w:trHeight w:val="450"/>
          <w:jc w:val="center"/>
        </w:trPr>
        <w:tc>
          <w:tcPr>
            <w:tcW w:w="1301" w:type="dxa"/>
            <w:vMerge w:val="restart"/>
          </w:tcPr>
          <w:p w14:paraId="317B337E" w14:textId="77777777" w:rsidR="00EB241C" w:rsidRDefault="00EB241C">
            <w:pPr>
              <w:rPr>
                <w:rFonts w:eastAsia="Times New Roman"/>
                <w:color w:val="000000"/>
                <w:sz w:val="24"/>
                <w:szCs w:val="24"/>
              </w:rPr>
            </w:pPr>
          </w:p>
        </w:tc>
        <w:tc>
          <w:tcPr>
            <w:tcW w:w="1302" w:type="dxa"/>
          </w:tcPr>
          <w:p w14:paraId="5E73380C" w14:textId="77777777" w:rsidR="00EB241C" w:rsidRDefault="00000000">
            <w:pPr>
              <w:spacing w:before="94"/>
              <w:ind w:right="367"/>
              <w:jc w:val="right"/>
              <w:rPr>
                <w:rFonts w:eastAsia="Times New Roman"/>
                <w:color w:val="000000"/>
                <w:sz w:val="24"/>
                <w:szCs w:val="24"/>
              </w:rPr>
            </w:pPr>
            <w:r>
              <w:rPr>
                <w:rFonts w:eastAsia="Times New Roman"/>
                <w:color w:val="000000"/>
                <w:sz w:val="24"/>
                <w:szCs w:val="24"/>
              </w:rPr>
              <w:t>3.3.1</w:t>
            </w:r>
          </w:p>
        </w:tc>
        <w:tc>
          <w:tcPr>
            <w:tcW w:w="4742" w:type="dxa"/>
          </w:tcPr>
          <w:p w14:paraId="053A04F2" w14:textId="77777777" w:rsidR="00EB241C" w:rsidRDefault="00000000">
            <w:pPr>
              <w:spacing w:before="94"/>
              <w:ind w:left="99"/>
              <w:rPr>
                <w:rFonts w:eastAsia="Times New Roman"/>
                <w:color w:val="000000"/>
                <w:sz w:val="24"/>
                <w:szCs w:val="24"/>
              </w:rPr>
            </w:pPr>
            <w:r>
              <w:rPr>
                <w:rFonts w:eastAsia="Times New Roman"/>
                <w:color w:val="000000"/>
                <w:sz w:val="24"/>
                <w:szCs w:val="24"/>
              </w:rPr>
              <w:t>Functional Requirements</w:t>
            </w:r>
          </w:p>
        </w:tc>
        <w:tc>
          <w:tcPr>
            <w:tcW w:w="1300" w:type="dxa"/>
          </w:tcPr>
          <w:p w14:paraId="1DDC7090" w14:textId="77777777" w:rsidR="00EB241C" w:rsidRDefault="00000000">
            <w:pPr>
              <w:spacing w:before="94"/>
              <w:ind w:left="282" w:right="228"/>
              <w:jc w:val="center"/>
              <w:rPr>
                <w:rFonts w:eastAsia="Times New Roman"/>
                <w:color w:val="000000"/>
                <w:sz w:val="24"/>
                <w:szCs w:val="24"/>
              </w:rPr>
            </w:pPr>
            <w:r>
              <w:rPr>
                <w:rFonts w:eastAsia="Times New Roman"/>
                <w:color w:val="000000"/>
                <w:sz w:val="24"/>
                <w:szCs w:val="24"/>
              </w:rPr>
              <w:t>19</w:t>
            </w:r>
          </w:p>
        </w:tc>
      </w:tr>
      <w:tr w:rsidR="00EB241C" w14:paraId="55268FBE" w14:textId="77777777">
        <w:trPr>
          <w:trHeight w:val="430"/>
          <w:jc w:val="center"/>
        </w:trPr>
        <w:tc>
          <w:tcPr>
            <w:tcW w:w="1301" w:type="dxa"/>
            <w:vMerge/>
          </w:tcPr>
          <w:p w14:paraId="4FC43CD8" w14:textId="77777777" w:rsidR="00EB241C" w:rsidRDefault="00EB241C">
            <w:pPr>
              <w:spacing w:line="276" w:lineRule="auto"/>
              <w:rPr>
                <w:rFonts w:eastAsia="Times New Roman"/>
                <w:color w:val="000000"/>
                <w:sz w:val="24"/>
                <w:szCs w:val="24"/>
              </w:rPr>
            </w:pPr>
          </w:p>
        </w:tc>
        <w:tc>
          <w:tcPr>
            <w:tcW w:w="1302" w:type="dxa"/>
          </w:tcPr>
          <w:p w14:paraId="365F128C" w14:textId="77777777" w:rsidR="00EB241C" w:rsidRDefault="00000000">
            <w:pPr>
              <w:spacing w:before="85"/>
              <w:ind w:right="367"/>
              <w:jc w:val="right"/>
              <w:rPr>
                <w:rFonts w:eastAsia="Times New Roman"/>
                <w:color w:val="000000"/>
                <w:sz w:val="24"/>
                <w:szCs w:val="24"/>
              </w:rPr>
            </w:pPr>
            <w:r>
              <w:rPr>
                <w:rFonts w:eastAsia="Times New Roman"/>
                <w:color w:val="000000"/>
                <w:sz w:val="24"/>
                <w:szCs w:val="24"/>
              </w:rPr>
              <w:t>3.3.2</w:t>
            </w:r>
          </w:p>
        </w:tc>
        <w:tc>
          <w:tcPr>
            <w:tcW w:w="4742" w:type="dxa"/>
          </w:tcPr>
          <w:p w14:paraId="785743CC" w14:textId="77777777" w:rsidR="00EB241C" w:rsidRDefault="00000000">
            <w:pPr>
              <w:spacing w:before="85"/>
              <w:ind w:left="99"/>
              <w:rPr>
                <w:rFonts w:eastAsia="Times New Roman"/>
                <w:color w:val="000000"/>
                <w:sz w:val="24"/>
                <w:szCs w:val="24"/>
              </w:rPr>
            </w:pPr>
            <w:r>
              <w:rPr>
                <w:rFonts w:eastAsia="Times New Roman"/>
                <w:color w:val="000000"/>
                <w:sz w:val="24"/>
                <w:szCs w:val="24"/>
              </w:rPr>
              <w:t>Non-Functional Requirements</w:t>
            </w:r>
          </w:p>
        </w:tc>
        <w:tc>
          <w:tcPr>
            <w:tcW w:w="1300" w:type="dxa"/>
          </w:tcPr>
          <w:p w14:paraId="46D0D921" w14:textId="77777777" w:rsidR="00EB241C" w:rsidRDefault="00000000">
            <w:pPr>
              <w:spacing w:before="85"/>
              <w:ind w:left="282" w:right="228"/>
              <w:jc w:val="center"/>
              <w:rPr>
                <w:rFonts w:eastAsia="Times New Roman"/>
                <w:color w:val="000000"/>
                <w:sz w:val="24"/>
                <w:szCs w:val="24"/>
              </w:rPr>
            </w:pPr>
            <w:r>
              <w:rPr>
                <w:rFonts w:eastAsia="Times New Roman"/>
                <w:color w:val="000000"/>
                <w:sz w:val="24"/>
                <w:szCs w:val="24"/>
              </w:rPr>
              <w:t>19</w:t>
            </w:r>
          </w:p>
        </w:tc>
      </w:tr>
      <w:tr w:rsidR="00EB241C" w14:paraId="3C589183" w14:textId="77777777">
        <w:trPr>
          <w:trHeight w:val="450"/>
          <w:jc w:val="center"/>
        </w:trPr>
        <w:tc>
          <w:tcPr>
            <w:tcW w:w="7345" w:type="dxa"/>
            <w:gridSpan w:val="3"/>
          </w:tcPr>
          <w:p w14:paraId="4365542D" w14:textId="77777777" w:rsidR="00EB241C" w:rsidRDefault="00000000">
            <w:pPr>
              <w:spacing w:before="94"/>
              <w:ind w:left="93"/>
              <w:rPr>
                <w:rFonts w:eastAsia="Times New Roman"/>
                <w:b/>
                <w:color w:val="000000"/>
                <w:sz w:val="24"/>
                <w:szCs w:val="24"/>
              </w:rPr>
            </w:pPr>
            <w:r>
              <w:rPr>
                <w:rFonts w:eastAsia="Times New Roman"/>
                <w:b/>
                <w:color w:val="000000"/>
                <w:sz w:val="24"/>
                <w:szCs w:val="24"/>
              </w:rPr>
              <w:t>CHAPTER - 4 PROJECT PLANNING</w:t>
            </w:r>
          </w:p>
        </w:tc>
        <w:tc>
          <w:tcPr>
            <w:tcW w:w="1300" w:type="dxa"/>
          </w:tcPr>
          <w:p w14:paraId="215B0842" w14:textId="77777777" w:rsidR="00EB241C" w:rsidRDefault="00000000">
            <w:pPr>
              <w:spacing w:before="94"/>
              <w:ind w:left="282" w:right="228"/>
              <w:jc w:val="center"/>
              <w:rPr>
                <w:rFonts w:eastAsia="Times New Roman"/>
                <w:b/>
                <w:color w:val="000000"/>
                <w:sz w:val="24"/>
                <w:szCs w:val="24"/>
              </w:rPr>
            </w:pPr>
            <w:r>
              <w:rPr>
                <w:rFonts w:eastAsia="Times New Roman"/>
                <w:b/>
                <w:color w:val="000000"/>
                <w:sz w:val="24"/>
                <w:szCs w:val="24"/>
              </w:rPr>
              <w:t>20</w:t>
            </w:r>
          </w:p>
        </w:tc>
      </w:tr>
    </w:tbl>
    <w:p w14:paraId="2CD317A5" w14:textId="77777777" w:rsidR="00EB241C" w:rsidRDefault="00EB241C">
      <w:pPr>
        <w:jc w:val="center"/>
        <w:rPr>
          <w:sz w:val="24"/>
          <w:szCs w:val="24"/>
        </w:rPr>
      </w:pPr>
    </w:p>
    <w:tbl>
      <w:tblPr>
        <w:tblStyle w:val="Style13"/>
        <w:tblW w:w="8919" w:type="dxa"/>
        <w:jc w:val="center"/>
        <w:tblInd w:w="0" w:type="dxa"/>
        <w:tblLayout w:type="fixed"/>
        <w:tblLook w:val="04A0" w:firstRow="1" w:lastRow="0" w:firstColumn="1" w:lastColumn="0" w:noHBand="0" w:noVBand="1"/>
      </w:tblPr>
      <w:tblGrid>
        <w:gridCol w:w="1301"/>
        <w:gridCol w:w="1302"/>
        <w:gridCol w:w="4742"/>
        <w:gridCol w:w="1574"/>
      </w:tblGrid>
      <w:tr w:rsidR="00EB241C" w14:paraId="76001FD8" w14:textId="77777777">
        <w:trPr>
          <w:trHeight w:val="450"/>
          <w:jc w:val="center"/>
        </w:trPr>
        <w:tc>
          <w:tcPr>
            <w:tcW w:w="1301" w:type="dxa"/>
          </w:tcPr>
          <w:p w14:paraId="393EF29A" w14:textId="77777777" w:rsidR="00EB241C" w:rsidRDefault="00000000">
            <w:pPr>
              <w:spacing w:before="95"/>
              <w:ind w:left="89" w:right="49"/>
              <w:jc w:val="center"/>
              <w:rPr>
                <w:rFonts w:eastAsia="Times New Roman"/>
                <w:color w:val="000000"/>
                <w:sz w:val="24"/>
                <w:szCs w:val="24"/>
              </w:rPr>
            </w:pPr>
            <w:bookmarkStart w:id="0" w:name="_gjdgxs" w:colFirst="0" w:colLast="0"/>
            <w:bookmarkEnd w:id="0"/>
            <w:r>
              <w:rPr>
                <w:rFonts w:eastAsia="Times New Roman"/>
                <w:color w:val="000000"/>
                <w:sz w:val="24"/>
                <w:szCs w:val="24"/>
              </w:rPr>
              <w:t>4.1</w:t>
            </w:r>
          </w:p>
        </w:tc>
        <w:tc>
          <w:tcPr>
            <w:tcW w:w="6044" w:type="dxa"/>
            <w:gridSpan w:val="2"/>
          </w:tcPr>
          <w:p w14:paraId="3EEDD9BC" w14:textId="77777777" w:rsidR="00EB241C" w:rsidRDefault="00000000">
            <w:pPr>
              <w:spacing w:before="95"/>
              <w:ind w:left="97"/>
              <w:rPr>
                <w:rFonts w:eastAsia="Times New Roman"/>
                <w:color w:val="000000"/>
                <w:sz w:val="24"/>
                <w:szCs w:val="24"/>
              </w:rPr>
            </w:pPr>
            <w:r>
              <w:rPr>
                <w:rFonts w:eastAsia="Times New Roman"/>
                <w:color w:val="000000"/>
                <w:sz w:val="24"/>
                <w:szCs w:val="24"/>
              </w:rPr>
              <w:t>Project Planning and Scheduling</w:t>
            </w:r>
          </w:p>
        </w:tc>
        <w:tc>
          <w:tcPr>
            <w:tcW w:w="1574" w:type="dxa"/>
          </w:tcPr>
          <w:p w14:paraId="45C6C854" w14:textId="77777777" w:rsidR="00EB241C" w:rsidRDefault="00000000">
            <w:pPr>
              <w:spacing w:before="95"/>
              <w:ind w:left="282" w:right="228"/>
              <w:jc w:val="center"/>
              <w:rPr>
                <w:rFonts w:eastAsia="Times New Roman"/>
                <w:color w:val="000000"/>
                <w:sz w:val="24"/>
                <w:szCs w:val="24"/>
              </w:rPr>
            </w:pPr>
            <w:r>
              <w:rPr>
                <w:rFonts w:eastAsia="Times New Roman"/>
                <w:color w:val="000000"/>
                <w:sz w:val="24"/>
                <w:szCs w:val="24"/>
              </w:rPr>
              <w:t>20</w:t>
            </w:r>
          </w:p>
        </w:tc>
      </w:tr>
      <w:tr w:rsidR="00EB241C" w14:paraId="580AE178" w14:textId="77777777">
        <w:trPr>
          <w:trHeight w:val="428"/>
          <w:jc w:val="center"/>
        </w:trPr>
        <w:tc>
          <w:tcPr>
            <w:tcW w:w="7345" w:type="dxa"/>
            <w:gridSpan w:val="3"/>
          </w:tcPr>
          <w:p w14:paraId="7DD29FCB" w14:textId="77777777" w:rsidR="00EB241C" w:rsidRDefault="00000000">
            <w:pPr>
              <w:spacing w:before="85"/>
              <w:ind w:left="93"/>
              <w:rPr>
                <w:rFonts w:eastAsia="Times New Roman"/>
                <w:b/>
                <w:color w:val="000000"/>
                <w:sz w:val="24"/>
                <w:szCs w:val="24"/>
              </w:rPr>
            </w:pPr>
            <w:r>
              <w:rPr>
                <w:rFonts w:eastAsia="Times New Roman"/>
                <w:b/>
                <w:color w:val="000000"/>
                <w:sz w:val="24"/>
                <w:szCs w:val="24"/>
              </w:rPr>
              <w:t>CHAPTER - 5 SYSTEM DESIGN</w:t>
            </w:r>
          </w:p>
        </w:tc>
        <w:tc>
          <w:tcPr>
            <w:tcW w:w="1574" w:type="dxa"/>
          </w:tcPr>
          <w:p w14:paraId="1449388B" w14:textId="77777777" w:rsidR="00EB241C" w:rsidRDefault="00000000">
            <w:pPr>
              <w:spacing w:before="85"/>
              <w:ind w:left="282" w:right="228"/>
              <w:jc w:val="center"/>
              <w:rPr>
                <w:rFonts w:eastAsia="Times New Roman"/>
                <w:b/>
                <w:color w:val="000000"/>
                <w:sz w:val="24"/>
                <w:szCs w:val="24"/>
              </w:rPr>
            </w:pPr>
            <w:r>
              <w:rPr>
                <w:rFonts w:eastAsia="Times New Roman"/>
                <w:b/>
                <w:color w:val="000000"/>
                <w:sz w:val="24"/>
                <w:szCs w:val="24"/>
              </w:rPr>
              <w:t>21 – 25</w:t>
            </w:r>
          </w:p>
        </w:tc>
      </w:tr>
      <w:tr w:rsidR="00EB241C" w14:paraId="39832B5D" w14:textId="77777777">
        <w:trPr>
          <w:trHeight w:val="450"/>
          <w:jc w:val="center"/>
        </w:trPr>
        <w:tc>
          <w:tcPr>
            <w:tcW w:w="1301" w:type="dxa"/>
          </w:tcPr>
          <w:p w14:paraId="3478A28B" w14:textId="77777777" w:rsidR="00EB241C" w:rsidRDefault="00000000">
            <w:pPr>
              <w:spacing w:before="97"/>
              <w:ind w:left="89" w:right="49"/>
              <w:jc w:val="center"/>
              <w:rPr>
                <w:rFonts w:eastAsia="Times New Roman"/>
                <w:color w:val="000000"/>
                <w:sz w:val="24"/>
                <w:szCs w:val="24"/>
              </w:rPr>
            </w:pPr>
            <w:r>
              <w:rPr>
                <w:rFonts w:eastAsia="Times New Roman"/>
                <w:color w:val="000000"/>
                <w:sz w:val="24"/>
                <w:szCs w:val="24"/>
              </w:rPr>
              <w:t>5.1</w:t>
            </w:r>
          </w:p>
        </w:tc>
        <w:tc>
          <w:tcPr>
            <w:tcW w:w="6044" w:type="dxa"/>
            <w:gridSpan w:val="2"/>
          </w:tcPr>
          <w:p w14:paraId="13008232" w14:textId="77777777" w:rsidR="00EB241C" w:rsidRDefault="00000000">
            <w:pPr>
              <w:spacing w:before="97"/>
              <w:ind w:left="97"/>
              <w:rPr>
                <w:rFonts w:eastAsia="Times New Roman"/>
                <w:color w:val="000000"/>
                <w:sz w:val="24"/>
                <w:szCs w:val="24"/>
              </w:rPr>
            </w:pPr>
            <w:r>
              <w:rPr>
                <w:rFonts w:eastAsia="Times New Roman"/>
                <w:color w:val="000000"/>
                <w:sz w:val="24"/>
                <w:szCs w:val="24"/>
              </w:rPr>
              <w:t>System Architecture</w:t>
            </w:r>
          </w:p>
        </w:tc>
        <w:tc>
          <w:tcPr>
            <w:tcW w:w="1574" w:type="dxa"/>
          </w:tcPr>
          <w:p w14:paraId="158F6786"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21</w:t>
            </w:r>
          </w:p>
        </w:tc>
      </w:tr>
      <w:tr w:rsidR="00EB241C" w14:paraId="65B18BD9" w14:textId="77777777">
        <w:trPr>
          <w:trHeight w:val="428"/>
          <w:jc w:val="center"/>
        </w:trPr>
        <w:tc>
          <w:tcPr>
            <w:tcW w:w="1301" w:type="dxa"/>
          </w:tcPr>
          <w:p w14:paraId="782364A6"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5.2</w:t>
            </w:r>
          </w:p>
        </w:tc>
        <w:tc>
          <w:tcPr>
            <w:tcW w:w="6044" w:type="dxa"/>
            <w:gridSpan w:val="2"/>
          </w:tcPr>
          <w:p w14:paraId="00D93AA8" w14:textId="77777777" w:rsidR="00EB241C" w:rsidRDefault="00000000">
            <w:pPr>
              <w:spacing w:before="87"/>
              <w:ind w:left="97"/>
              <w:rPr>
                <w:rFonts w:eastAsia="Times New Roman"/>
                <w:color w:val="000000"/>
                <w:sz w:val="24"/>
                <w:szCs w:val="24"/>
              </w:rPr>
            </w:pPr>
            <w:r>
              <w:rPr>
                <w:rFonts w:eastAsia="Times New Roman"/>
                <w:color w:val="000000"/>
                <w:sz w:val="24"/>
                <w:szCs w:val="24"/>
              </w:rPr>
              <w:t>Component Design/Module Decomposition</w:t>
            </w:r>
          </w:p>
        </w:tc>
        <w:tc>
          <w:tcPr>
            <w:tcW w:w="1574" w:type="dxa"/>
          </w:tcPr>
          <w:p w14:paraId="28ABE65F" w14:textId="77777777" w:rsidR="00EB241C" w:rsidRDefault="00000000">
            <w:pPr>
              <w:spacing w:before="87"/>
              <w:ind w:left="282" w:right="228"/>
              <w:jc w:val="center"/>
              <w:rPr>
                <w:rFonts w:eastAsia="Times New Roman"/>
                <w:color w:val="000000"/>
                <w:sz w:val="24"/>
                <w:szCs w:val="24"/>
              </w:rPr>
            </w:pPr>
            <w:r>
              <w:rPr>
                <w:rFonts w:eastAsia="Times New Roman"/>
                <w:color w:val="000000"/>
                <w:sz w:val="24"/>
                <w:szCs w:val="24"/>
              </w:rPr>
              <w:t>22</w:t>
            </w:r>
          </w:p>
        </w:tc>
      </w:tr>
      <w:tr w:rsidR="00EB241C" w14:paraId="41ADE495" w14:textId="77777777">
        <w:trPr>
          <w:trHeight w:val="450"/>
          <w:jc w:val="center"/>
        </w:trPr>
        <w:tc>
          <w:tcPr>
            <w:tcW w:w="1301" w:type="dxa"/>
          </w:tcPr>
          <w:p w14:paraId="674EF828" w14:textId="77777777" w:rsidR="00EB241C" w:rsidRDefault="00000000">
            <w:pPr>
              <w:spacing w:before="99"/>
              <w:ind w:left="89" w:right="49"/>
              <w:jc w:val="center"/>
              <w:rPr>
                <w:rFonts w:eastAsia="Times New Roman"/>
                <w:color w:val="000000"/>
                <w:sz w:val="24"/>
                <w:szCs w:val="24"/>
              </w:rPr>
            </w:pPr>
            <w:r>
              <w:rPr>
                <w:rFonts w:eastAsia="Times New Roman"/>
                <w:color w:val="000000"/>
                <w:sz w:val="24"/>
                <w:szCs w:val="24"/>
              </w:rPr>
              <w:t>5.3</w:t>
            </w:r>
          </w:p>
        </w:tc>
        <w:tc>
          <w:tcPr>
            <w:tcW w:w="6044" w:type="dxa"/>
            <w:gridSpan w:val="2"/>
          </w:tcPr>
          <w:p w14:paraId="5B93037A" w14:textId="77777777" w:rsidR="00EB241C" w:rsidRDefault="00000000">
            <w:pPr>
              <w:spacing w:before="99"/>
              <w:ind w:left="97"/>
              <w:rPr>
                <w:rFonts w:eastAsia="Times New Roman"/>
                <w:color w:val="000000"/>
                <w:sz w:val="24"/>
                <w:szCs w:val="24"/>
              </w:rPr>
            </w:pPr>
            <w:r>
              <w:rPr>
                <w:rFonts w:eastAsia="Times New Roman"/>
                <w:color w:val="000000"/>
                <w:sz w:val="24"/>
                <w:szCs w:val="24"/>
              </w:rPr>
              <w:t>Interface Design</w:t>
            </w:r>
          </w:p>
        </w:tc>
        <w:tc>
          <w:tcPr>
            <w:tcW w:w="1574" w:type="dxa"/>
          </w:tcPr>
          <w:p w14:paraId="31F93D35" w14:textId="77777777" w:rsidR="00EB241C" w:rsidRDefault="00000000">
            <w:pPr>
              <w:spacing w:before="99"/>
              <w:ind w:left="282" w:right="228"/>
              <w:jc w:val="center"/>
              <w:rPr>
                <w:rFonts w:eastAsia="Times New Roman"/>
                <w:color w:val="000000"/>
                <w:sz w:val="24"/>
                <w:szCs w:val="24"/>
              </w:rPr>
            </w:pPr>
            <w:r>
              <w:rPr>
                <w:rFonts w:eastAsia="Times New Roman"/>
                <w:color w:val="000000"/>
                <w:sz w:val="24"/>
                <w:szCs w:val="24"/>
              </w:rPr>
              <w:t>23</w:t>
            </w:r>
          </w:p>
        </w:tc>
      </w:tr>
      <w:tr w:rsidR="00EB241C" w14:paraId="2F8018E9" w14:textId="77777777">
        <w:trPr>
          <w:trHeight w:val="430"/>
          <w:jc w:val="center"/>
        </w:trPr>
        <w:tc>
          <w:tcPr>
            <w:tcW w:w="1301" w:type="dxa"/>
          </w:tcPr>
          <w:p w14:paraId="47270929" w14:textId="77777777" w:rsidR="00EB241C" w:rsidRDefault="00000000">
            <w:pPr>
              <w:spacing w:before="89"/>
              <w:ind w:left="89" w:right="49"/>
              <w:jc w:val="center"/>
              <w:rPr>
                <w:rFonts w:eastAsia="Times New Roman"/>
                <w:color w:val="000000"/>
                <w:sz w:val="24"/>
                <w:szCs w:val="24"/>
              </w:rPr>
            </w:pPr>
            <w:r>
              <w:rPr>
                <w:rFonts w:eastAsia="Times New Roman"/>
                <w:color w:val="000000"/>
                <w:sz w:val="24"/>
                <w:szCs w:val="24"/>
              </w:rPr>
              <w:t>5.4</w:t>
            </w:r>
          </w:p>
        </w:tc>
        <w:tc>
          <w:tcPr>
            <w:tcW w:w="6044" w:type="dxa"/>
            <w:gridSpan w:val="2"/>
          </w:tcPr>
          <w:p w14:paraId="3F974C5A" w14:textId="77777777" w:rsidR="00EB241C" w:rsidRDefault="00000000">
            <w:pPr>
              <w:spacing w:before="89"/>
              <w:ind w:left="97"/>
              <w:rPr>
                <w:rFonts w:eastAsia="Times New Roman"/>
                <w:color w:val="000000"/>
                <w:sz w:val="24"/>
                <w:szCs w:val="24"/>
              </w:rPr>
            </w:pPr>
            <w:r>
              <w:rPr>
                <w:rFonts w:eastAsia="Times New Roman"/>
                <w:color w:val="000000"/>
                <w:sz w:val="24"/>
                <w:szCs w:val="24"/>
              </w:rPr>
              <w:t>Data structure Design</w:t>
            </w:r>
          </w:p>
        </w:tc>
        <w:tc>
          <w:tcPr>
            <w:tcW w:w="1574" w:type="dxa"/>
          </w:tcPr>
          <w:p w14:paraId="2A58E619" w14:textId="77777777" w:rsidR="00EB241C" w:rsidRDefault="00000000">
            <w:pPr>
              <w:spacing w:before="89"/>
              <w:ind w:left="282" w:right="228"/>
              <w:jc w:val="center"/>
              <w:rPr>
                <w:rFonts w:eastAsia="Times New Roman"/>
                <w:color w:val="000000"/>
                <w:sz w:val="24"/>
                <w:szCs w:val="24"/>
              </w:rPr>
            </w:pPr>
            <w:r>
              <w:rPr>
                <w:rFonts w:eastAsia="Times New Roman"/>
                <w:color w:val="000000"/>
                <w:sz w:val="24"/>
                <w:szCs w:val="24"/>
              </w:rPr>
              <w:t>24</w:t>
            </w:r>
          </w:p>
        </w:tc>
      </w:tr>
      <w:tr w:rsidR="00EB241C" w14:paraId="139FB75F" w14:textId="77777777">
        <w:trPr>
          <w:trHeight w:val="450"/>
          <w:jc w:val="center"/>
        </w:trPr>
        <w:tc>
          <w:tcPr>
            <w:tcW w:w="1301" w:type="dxa"/>
          </w:tcPr>
          <w:p w14:paraId="60487597" w14:textId="77777777" w:rsidR="00EB241C" w:rsidRDefault="00000000">
            <w:pPr>
              <w:spacing w:before="99"/>
              <w:ind w:left="89" w:right="49"/>
              <w:jc w:val="center"/>
              <w:rPr>
                <w:rFonts w:eastAsia="Times New Roman"/>
                <w:color w:val="000000"/>
                <w:sz w:val="24"/>
                <w:szCs w:val="24"/>
              </w:rPr>
            </w:pPr>
            <w:r>
              <w:rPr>
                <w:rFonts w:eastAsia="Times New Roman"/>
                <w:color w:val="000000"/>
                <w:sz w:val="24"/>
                <w:szCs w:val="24"/>
              </w:rPr>
              <w:t>5.5</w:t>
            </w:r>
          </w:p>
        </w:tc>
        <w:tc>
          <w:tcPr>
            <w:tcW w:w="6044" w:type="dxa"/>
            <w:gridSpan w:val="2"/>
          </w:tcPr>
          <w:p w14:paraId="56D3FE9E" w14:textId="77777777" w:rsidR="00EB241C" w:rsidRDefault="00000000">
            <w:pPr>
              <w:spacing w:before="99"/>
              <w:ind w:left="97"/>
              <w:rPr>
                <w:rFonts w:eastAsia="Times New Roman"/>
                <w:color w:val="000000"/>
                <w:sz w:val="24"/>
                <w:szCs w:val="24"/>
              </w:rPr>
            </w:pPr>
            <w:r>
              <w:rPr>
                <w:rFonts w:eastAsia="Times New Roman"/>
                <w:color w:val="000000"/>
                <w:sz w:val="24"/>
                <w:szCs w:val="24"/>
              </w:rPr>
              <w:t>Algorithm Design</w:t>
            </w:r>
          </w:p>
        </w:tc>
        <w:tc>
          <w:tcPr>
            <w:tcW w:w="1574" w:type="dxa"/>
          </w:tcPr>
          <w:p w14:paraId="1DDBC84B" w14:textId="77777777" w:rsidR="00EB241C" w:rsidRDefault="00000000">
            <w:pPr>
              <w:spacing w:before="99"/>
              <w:ind w:left="282" w:right="228"/>
              <w:jc w:val="center"/>
              <w:rPr>
                <w:rFonts w:eastAsia="Times New Roman"/>
                <w:color w:val="000000"/>
                <w:sz w:val="24"/>
                <w:szCs w:val="24"/>
              </w:rPr>
            </w:pPr>
            <w:r>
              <w:rPr>
                <w:rFonts w:eastAsia="Times New Roman"/>
                <w:color w:val="000000"/>
                <w:sz w:val="24"/>
                <w:szCs w:val="24"/>
              </w:rPr>
              <w:t>24</w:t>
            </w:r>
          </w:p>
        </w:tc>
      </w:tr>
      <w:tr w:rsidR="00EB241C" w14:paraId="0AEFECCB" w14:textId="77777777">
        <w:trPr>
          <w:trHeight w:val="450"/>
          <w:jc w:val="center"/>
        </w:trPr>
        <w:tc>
          <w:tcPr>
            <w:tcW w:w="1301" w:type="dxa"/>
          </w:tcPr>
          <w:p w14:paraId="714A6DFB" w14:textId="77777777" w:rsidR="00EB241C" w:rsidRDefault="00EB241C">
            <w:pPr>
              <w:rPr>
                <w:rFonts w:eastAsia="Times New Roman"/>
                <w:color w:val="000000"/>
                <w:sz w:val="24"/>
                <w:szCs w:val="24"/>
              </w:rPr>
            </w:pPr>
          </w:p>
        </w:tc>
        <w:tc>
          <w:tcPr>
            <w:tcW w:w="1302" w:type="dxa"/>
          </w:tcPr>
          <w:p w14:paraId="4F6A3869" w14:textId="77777777" w:rsidR="00EB241C" w:rsidRDefault="00000000">
            <w:pPr>
              <w:spacing w:before="90"/>
              <w:ind w:right="367"/>
              <w:jc w:val="right"/>
              <w:rPr>
                <w:rFonts w:eastAsia="Times New Roman"/>
                <w:color w:val="000000"/>
                <w:sz w:val="24"/>
                <w:szCs w:val="24"/>
              </w:rPr>
            </w:pPr>
            <w:r>
              <w:rPr>
                <w:rFonts w:eastAsia="Times New Roman"/>
                <w:color w:val="000000"/>
                <w:sz w:val="24"/>
                <w:szCs w:val="24"/>
              </w:rPr>
              <w:t>5.5.1</w:t>
            </w:r>
          </w:p>
        </w:tc>
        <w:tc>
          <w:tcPr>
            <w:tcW w:w="4742" w:type="dxa"/>
          </w:tcPr>
          <w:p w14:paraId="3902E24C" w14:textId="77777777" w:rsidR="00EB241C" w:rsidRDefault="00000000">
            <w:pPr>
              <w:spacing w:before="90"/>
              <w:ind w:left="99"/>
              <w:rPr>
                <w:rFonts w:eastAsia="Times New Roman"/>
                <w:color w:val="000000"/>
                <w:sz w:val="24"/>
                <w:szCs w:val="24"/>
              </w:rPr>
            </w:pPr>
            <w:r>
              <w:rPr>
                <w:rFonts w:eastAsia="Times New Roman"/>
                <w:color w:val="000000"/>
                <w:sz w:val="24"/>
                <w:szCs w:val="24"/>
              </w:rPr>
              <w:t>Training Mask Detector Model</w:t>
            </w:r>
          </w:p>
        </w:tc>
        <w:tc>
          <w:tcPr>
            <w:tcW w:w="1574" w:type="dxa"/>
          </w:tcPr>
          <w:p w14:paraId="3EB04265" w14:textId="77777777" w:rsidR="00EB241C" w:rsidRDefault="00000000">
            <w:pPr>
              <w:spacing w:before="90"/>
              <w:ind w:left="282" w:right="228"/>
              <w:jc w:val="center"/>
              <w:rPr>
                <w:rFonts w:eastAsia="Times New Roman"/>
                <w:color w:val="000000"/>
                <w:sz w:val="24"/>
                <w:szCs w:val="24"/>
              </w:rPr>
            </w:pPr>
            <w:r>
              <w:rPr>
                <w:rFonts w:eastAsia="Times New Roman"/>
                <w:color w:val="000000"/>
                <w:sz w:val="24"/>
                <w:szCs w:val="24"/>
              </w:rPr>
              <w:t>24</w:t>
            </w:r>
          </w:p>
        </w:tc>
      </w:tr>
      <w:tr w:rsidR="00EB241C" w14:paraId="0B111727" w14:textId="77777777">
        <w:trPr>
          <w:trHeight w:val="428"/>
          <w:jc w:val="center"/>
        </w:trPr>
        <w:tc>
          <w:tcPr>
            <w:tcW w:w="1301" w:type="dxa"/>
          </w:tcPr>
          <w:p w14:paraId="315BE1E4" w14:textId="77777777" w:rsidR="00EB241C" w:rsidRDefault="00EB241C">
            <w:pPr>
              <w:rPr>
                <w:rFonts w:eastAsia="Times New Roman"/>
                <w:color w:val="000000"/>
                <w:sz w:val="24"/>
                <w:szCs w:val="24"/>
              </w:rPr>
            </w:pPr>
          </w:p>
        </w:tc>
        <w:tc>
          <w:tcPr>
            <w:tcW w:w="1302" w:type="dxa"/>
          </w:tcPr>
          <w:p w14:paraId="2CF5BFDF" w14:textId="77777777" w:rsidR="00EB241C" w:rsidRDefault="00000000">
            <w:pPr>
              <w:spacing w:before="80"/>
              <w:ind w:right="367"/>
              <w:jc w:val="right"/>
              <w:rPr>
                <w:rFonts w:eastAsia="Times New Roman"/>
                <w:color w:val="000000"/>
                <w:sz w:val="24"/>
                <w:szCs w:val="24"/>
              </w:rPr>
            </w:pPr>
            <w:r>
              <w:rPr>
                <w:rFonts w:eastAsia="Times New Roman"/>
                <w:color w:val="000000"/>
                <w:sz w:val="24"/>
                <w:szCs w:val="24"/>
              </w:rPr>
              <w:t>5.5.2</w:t>
            </w:r>
          </w:p>
        </w:tc>
        <w:tc>
          <w:tcPr>
            <w:tcW w:w="4742" w:type="dxa"/>
          </w:tcPr>
          <w:p w14:paraId="6ACE91E5" w14:textId="77777777" w:rsidR="00EB241C" w:rsidRDefault="00000000">
            <w:pPr>
              <w:spacing w:before="80"/>
              <w:ind w:left="99"/>
              <w:rPr>
                <w:rFonts w:eastAsia="Times New Roman"/>
                <w:color w:val="000000"/>
                <w:sz w:val="24"/>
                <w:szCs w:val="24"/>
              </w:rPr>
            </w:pPr>
            <w:r>
              <w:rPr>
                <w:rFonts w:eastAsia="Times New Roman"/>
                <w:color w:val="000000"/>
                <w:sz w:val="24"/>
                <w:szCs w:val="24"/>
              </w:rPr>
              <w:t>Face Mask Algorithm</w:t>
            </w:r>
          </w:p>
        </w:tc>
        <w:tc>
          <w:tcPr>
            <w:tcW w:w="1574" w:type="dxa"/>
          </w:tcPr>
          <w:p w14:paraId="11BFEDC3" w14:textId="77777777" w:rsidR="00EB241C" w:rsidRDefault="00000000">
            <w:pPr>
              <w:spacing w:before="80"/>
              <w:ind w:left="282" w:right="228"/>
              <w:jc w:val="center"/>
              <w:rPr>
                <w:rFonts w:eastAsia="Times New Roman"/>
                <w:color w:val="000000"/>
                <w:sz w:val="24"/>
                <w:szCs w:val="24"/>
              </w:rPr>
            </w:pPr>
            <w:r>
              <w:rPr>
                <w:rFonts w:eastAsia="Times New Roman"/>
                <w:color w:val="000000"/>
                <w:sz w:val="24"/>
                <w:szCs w:val="24"/>
              </w:rPr>
              <w:t>24</w:t>
            </w:r>
          </w:p>
        </w:tc>
      </w:tr>
      <w:tr w:rsidR="00EB241C" w14:paraId="192590BA" w14:textId="77777777">
        <w:trPr>
          <w:trHeight w:val="450"/>
          <w:jc w:val="center"/>
        </w:trPr>
        <w:tc>
          <w:tcPr>
            <w:tcW w:w="1301" w:type="dxa"/>
          </w:tcPr>
          <w:p w14:paraId="29B1E752" w14:textId="77777777" w:rsidR="00EB241C" w:rsidRDefault="00EB241C">
            <w:pPr>
              <w:rPr>
                <w:rFonts w:eastAsia="Times New Roman"/>
                <w:color w:val="000000"/>
                <w:sz w:val="24"/>
                <w:szCs w:val="24"/>
              </w:rPr>
            </w:pPr>
          </w:p>
        </w:tc>
        <w:tc>
          <w:tcPr>
            <w:tcW w:w="1302" w:type="dxa"/>
          </w:tcPr>
          <w:p w14:paraId="2903F873" w14:textId="77777777" w:rsidR="00EB241C" w:rsidRDefault="00000000">
            <w:pPr>
              <w:spacing w:before="92"/>
              <w:ind w:right="367"/>
              <w:jc w:val="right"/>
              <w:rPr>
                <w:rFonts w:eastAsia="Times New Roman"/>
                <w:color w:val="000000"/>
                <w:sz w:val="24"/>
                <w:szCs w:val="24"/>
              </w:rPr>
            </w:pPr>
            <w:r>
              <w:rPr>
                <w:rFonts w:eastAsia="Times New Roman"/>
                <w:color w:val="000000"/>
                <w:sz w:val="24"/>
                <w:szCs w:val="24"/>
              </w:rPr>
              <w:t>5.5.3</w:t>
            </w:r>
          </w:p>
        </w:tc>
        <w:tc>
          <w:tcPr>
            <w:tcW w:w="4742" w:type="dxa"/>
          </w:tcPr>
          <w:p w14:paraId="185F2E71" w14:textId="77777777" w:rsidR="00EB241C" w:rsidRDefault="00000000">
            <w:pPr>
              <w:spacing w:before="92"/>
              <w:ind w:left="99"/>
              <w:rPr>
                <w:rFonts w:eastAsia="Times New Roman"/>
                <w:color w:val="000000"/>
                <w:sz w:val="24"/>
                <w:szCs w:val="24"/>
              </w:rPr>
            </w:pPr>
            <w:r>
              <w:rPr>
                <w:rFonts w:eastAsia="Times New Roman"/>
                <w:color w:val="000000"/>
                <w:sz w:val="24"/>
                <w:szCs w:val="24"/>
              </w:rPr>
              <w:t>Safe Distance Algorithm</w:t>
            </w:r>
          </w:p>
        </w:tc>
        <w:tc>
          <w:tcPr>
            <w:tcW w:w="1574" w:type="dxa"/>
          </w:tcPr>
          <w:p w14:paraId="168576A7" w14:textId="77777777" w:rsidR="00EB241C" w:rsidRDefault="00000000">
            <w:pPr>
              <w:spacing w:before="92"/>
              <w:ind w:left="282" w:right="228"/>
              <w:jc w:val="center"/>
              <w:rPr>
                <w:rFonts w:eastAsia="Times New Roman"/>
                <w:color w:val="000000"/>
                <w:sz w:val="24"/>
                <w:szCs w:val="24"/>
              </w:rPr>
            </w:pPr>
            <w:r>
              <w:rPr>
                <w:rFonts w:eastAsia="Times New Roman"/>
                <w:color w:val="000000"/>
                <w:sz w:val="24"/>
                <w:szCs w:val="24"/>
              </w:rPr>
              <w:t>25</w:t>
            </w:r>
          </w:p>
        </w:tc>
      </w:tr>
      <w:tr w:rsidR="00EB241C" w14:paraId="0F81FB65" w14:textId="77777777">
        <w:trPr>
          <w:trHeight w:val="450"/>
          <w:jc w:val="center"/>
        </w:trPr>
        <w:tc>
          <w:tcPr>
            <w:tcW w:w="1301" w:type="dxa"/>
          </w:tcPr>
          <w:p w14:paraId="512E01EA" w14:textId="77777777" w:rsidR="00EB241C" w:rsidRDefault="00EB241C">
            <w:pPr>
              <w:rPr>
                <w:rFonts w:eastAsia="Times New Roman"/>
                <w:color w:val="000000"/>
                <w:sz w:val="24"/>
                <w:szCs w:val="24"/>
              </w:rPr>
            </w:pPr>
          </w:p>
        </w:tc>
        <w:tc>
          <w:tcPr>
            <w:tcW w:w="1302" w:type="dxa"/>
          </w:tcPr>
          <w:p w14:paraId="6D0C5FBF" w14:textId="77777777" w:rsidR="00EB241C" w:rsidRDefault="00000000">
            <w:pPr>
              <w:spacing w:before="92"/>
              <w:ind w:right="367"/>
              <w:jc w:val="right"/>
              <w:rPr>
                <w:rFonts w:eastAsia="Times New Roman"/>
                <w:color w:val="000000"/>
                <w:sz w:val="24"/>
                <w:szCs w:val="24"/>
              </w:rPr>
            </w:pPr>
            <w:r>
              <w:rPr>
                <w:rFonts w:eastAsia="Times New Roman"/>
                <w:color w:val="000000"/>
                <w:sz w:val="24"/>
                <w:szCs w:val="24"/>
              </w:rPr>
              <w:t>5.5.4</w:t>
            </w:r>
          </w:p>
        </w:tc>
        <w:tc>
          <w:tcPr>
            <w:tcW w:w="4742" w:type="dxa"/>
          </w:tcPr>
          <w:p w14:paraId="0EC21841" w14:textId="77777777" w:rsidR="00EB241C" w:rsidRDefault="00000000">
            <w:pPr>
              <w:spacing w:before="92"/>
              <w:ind w:left="99"/>
              <w:rPr>
                <w:rFonts w:eastAsia="Times New Roman"/>
                <w:color w:val="000000"/>
                <w:sz w:val="24"/>
                <w:szCs w:val="24"/>
              </w:rPr>
            </w:pPr>
            <w:r>
              <w:rPr>
                <w:rFonts w:eastAsia="Times New Roman"/>
                <w:color w:val="000000"/>
                <w:sz w:val="24"/>
                <w:szCs w:val="24"/>
              </w:rPr>
              <w:t>Face Recognition Algorithm</w:t>
            </w:r>
          </w:p>
        </w:tc>
        <w:tc>
          <w:tcPr>
            <w:tcW w:w="1574" w:type="dxa"/>
          </w:tcPr>
          <w:p w14:paraId="47291E73" w14:textId="77777777" w:rsidR="00EB241C" w:rsidRDefault="00000000">
            <w:pPr>
              <w:spacing w:before="92"/>
              <w:ind w:left="282" w:right="228"/>
              <w:jc w:val="center"/>
              <w:rPr>
                <w:rFonts w:eastAsia="Times New Roman"/>
                <w:color w:val="000000"/>
                <w:sz w:val="24"/>
                <w:szCs w:val="24"/>
              </w:rPr>
            </w:pPr>
            <w:r>
              <w:rPr>
                <w:rFonts w:eastAsia="Times New Roman"/>
                <w:color w:val="000000"/>
                <w:sz w:val="24"/>
                <w:szCs w:val="24"/>
              </w:rPr>
              <w:t>25</w:t>
            </w:r>
          </w:p>
        </w:tc>
      </w:tr>
      <w:tr w:rsidR="00EB241C" w14:paraId="719FA513" w14:textId="77777777">
        <w:trPr>
          <w:trHeight w:val="430"/>
          <w:jc w:val="center"/>
        </w:trPr>
        <w:tc>
          <w:tcPr>
            <w:tcW w:w="7345" w:type="dxa"/>
            <w:gridSpan w:val="3"/>
          </w:tcPr>
          <w:p w14:paraId="08960E76" w14:textId="77777777" w:rsidR="00EB241C" w:rsidRDefault="00000000">
            <w:pPr>
              <w:spacing w:before="82"/>
              <w:ind w:left="93"/>
              <w:rPr>
                <w:rFonts w:eastAsia="Times New Roman"/>
                <w:b/>
                <w:color w:val="000000"/>
                <w:sz w:val="24"/>
                <w:szCs w:val="24"/>
              </w:rPr>
            </w:pPr>
            <w:r>
              <w:rPr>
                <w:rFonts w:eastAsia="Times New Roman"/>
                <w:b/>
                <w:color w:val="000000"/>
                <w:sz w:val="24"/>
                <w:szCs w:val="24"/>
              </w:rPr>
              <w:t>CHAPTER - 6 IMPLEMENTATION</w:t>
            </w:r>
          </w:p>
        </w:tc>
        <w:tc>
          <w:tcPr>
            <w:tcW w:w="1574" w:type="dxa"/>
          </w:tcPr>
          <w:p w14:paraId="7FB58441" w14:textId="77777777" w:rsidR="00EB241C" w:rsidRDefault="00000000">
            <w:pPr>
              <w:spacing w:before="82"/>
              <w:ind w:left="282" w:right="228"/>
              <w:jc w:val="center"/>
              <w:rPr>
                <w:rFonts w:eastAsia="Times New Roman"/>
                <w:b/>
                <w:color w:val="000000"/>
                <w:sz w:val="24"/>
                <w:szCs w:val="24"/>
              </w:rPr>
            </w:pPr>
            <w:r>
              <w:rPr>
                <w:rFonts w:eastAsia="Times New Roman"/>
                <w:b/>
                <w:color w:val="000000"/>
                <w:sz w:val="24"/>
                <w:szCs w:val="24"/>
              </w:rPr>
              <w:t>26 – 41</w:t>
            </w:r>
          </w:p>
        </w:tc>
      </w:tr>
      <w:tr w:rsidR="00EB241C" w14:paraId="69A346B0" w14:textId="77777777">
        <w:trPr>
          <w:trHeight w:val="461"/>
          <w:jc w:val="center"/>
        </w:trPr>
        <w:tc>
          <w:tcPr>
            <w:tcW w:w="1301" w:type="dxa"/>
          </w:tcPr>
          <w:p w14:paraId="148CC6A9" w14:textId="77777777" w:rsidR="00EB241C" w:rsidRDefault="00000000">
            <w:pPr>
              <w:spacing w:before="92"/>
              <w:ind w:left="89" w:right="49"/>
              <w:jc w:val="center"/>
              <w:rPr>
                <w:rFonts w:eastAsia="Times New Roman"/>
                <w:color w:val="000000"/>
                <w:sz w:val="24"/>
                <w:szCs w:val="24"/>
              </w:rPr>
            </w:pPr>
            <w:r>
              <w:rPr>
                <w:rFonts w:eastAsia="Times New Roman"/>
                <w:color w:val="000000"/>
                <w:sz w:val="24"/>
                <w:szCs w:val="24"/>
              </w:rPr>
              <w:t>6.1</w:t>
            </w:r>
          </w:p>
        </w:tc>
        <w:tc>
          <w:tcPr>
            <w:tcW w:w="6044" w:type="dxa"/>
            <w:gridSpan w:val="2"/>
          </w:tcPr>
          <w:p w14:paraId="77AE0580" w14:textId="77777777" w:rsidR="00EB241C" w:rsidRDefault="00000000">
            <w:pPr>
              <w:spacing w:before="92"/>
              <w:ind w:left="97"/>
              <w:rPr>
                <w:rFonts w:eastAsia="Times New Roman"/>
                <w:color w:val="000000"/>
                <w:sz w:val="24"/>
                <w:szCs w:val="24"/>
              </w:rPr>
            </w:pPr>
            <w:r>
              <w:rPr>
                <w:rFonts w:eastAsia="Times New Roman"/>
                <w:color w:val="000000"/>
                <w:sz w:val="24"/>
                <w:szCs w:val="24"/>
              </w:rPr>
              <w:t>Implementation Approaches</w:t>
            </w:r>
          </w:p>
        </w:tc>
        <w:tc>
          <w:tcPr>
            <w:tcW w:w="1574" w:type="dxa"/>
          </w:tcPr>
          <w:p w14:paraId="6A1603F9" w14:textId="77777777" w:rsidR="00EB241C" w:rsidRDefault="00000000">
            <w:pPr>
              <w:spacing w:before="92"/>
              <w:ind w:left="282" w:right="228"/>
              <w:jc w:val="center"/>
              <w:rPr>
                <w:rFonts w:eastAsia="Times New Roman"/>
                <w:color w:val="000000"/>
                <w:sz w:val="24"/>
                <w:szCs w:val="24"/>
              </w:rPr>
            </w:pPr>
            <w:r>
              <w:rPr>
                <w:rFonts w:eastAsia="Times New Roman"/>
                <w:color w:val="000000"/>
                <w:sz w:val="24"/>
                <w:szCs w:val="24"/>
              </w:rPr>
              <w:t>26</w:t>
            </w:r>
          </w:p>
        </w:tc>
      </w:tr>
      <w:tr w:rsidR="00EB241C" w14:paraId="5A9EC450" w14:textId="77777777">
        <w:trPr>
          <w:trHeight w:val="428"/>
          <w:jc w:val="center"/>
        </w:trPr>
        <w:tc>
          <w:tcPr>
            <w:tcW w:w="1301" w:type="dxa"/>
          </w:tcPr>
          <w:p w14:paraId="37DBC8F8" w14:textId="77777777" w:rsidR="00EB241C" w:rsidRDefault="00000000">
            <w:pPr>
              <w:spacing w:before="82"/>
              <w:ind w:left="89" w:right="49"/>
              <w:jc w:val="center"/>
              <w:rPr>
                <w:rFonts w:eastAsia="Times New Roman"/>
                <w:color w:val="000000"/>
                <w:sz w:val="24"/>
                <w:szCs w:val="24"/>
              </w:rPr>
            </w:pPr>
            <w:r>
              <w:rPr>
                <w:rFonts w:eastAsia="Times New Roman"/>
                <w:color w:val="000000"/>
                <w:sz w:val="24"/>
                <w:szCs w:val="24"/>
              </w:rPr>
              <w:t>6.2</w:t>
            </w:r>
          </w:p>
        </w:tc>
        <w:tc>
          <w:tcPr>
            <w:tcW w:w="6044" w:type="dxa"/>
            <w:gridSpan w:val="2"/>
          </w:tcPr>
          <w:p w14:paraId="05B9B5AD" w14:textId="77777777" w:rsidR="00EB241C" w:rsidRDefault="00000000">
            <w:pPr>
              <w:spacing w:before="82"/>
              <w:ind w:left="97"/>
              <w:rPr>
                <w:rFonts w:eastAsia="Times New Roman"/>
                <w:color w:val="000000"/>
                <w:sz w:val="24"/>
                <w:szCs w:val="24"/>
              </w:rPr>
            </w:pPr>
            <w:r>
              <w:rPr>
                <w:rFonts w:eastAsia="Times New Roman"/>
                <w:color w:val="000000"/>
                <w:sz w:val="24"/>
                <w:szCs w:val="24"/>
              </w:rPr>
              <w:t>Code Efficiency</w:t>
            </w:r>
          </w:p>
        </w:tc>
        <w:tc>
          <w:tcPr>
            <w:tcW w:w="1574" w:type="dxa"/>
          </w:tcPr>
          <w:p w14:paraId="407B70AF" w14:textId="77777777" w:rsidR="00EB241C" w:rsidRDefault="00000000">
            <w:pPr>
              <w:spacing w:before="82"/>
              <w:ind w:left="282" w:right="228"/>
              <w:jc w:val="center"/>
              <w:rPr>
                <w:rFonts w:eastAsia="Times New Roman"/>
                <w:color w:val="000000"/>
                <w:sz w:val="24"/>
                <w:szCs w:val="24"/>
              </w:rPr>
            </w:pPr>
            <w:r>
              <w:rPr>
                <w:rFonts w:eastAsia="Times New Roman"/>
                <w:color w:val="000000"/>
                <w:sz w:val="24"/>
                <w:szCs w:val="24"/>
              </w:rPr>
              <w:t>28</w:t>
            </w:r>
          </w:p>
        </w:tc>
      </w:tr>
      <w:tr w:rsidR="00EB241C" w14:paraId="53E39F1A" w14:textId="77777777">
        <w:trPr>
          <w:trHeight w:val="430"/>
          <w:jc w:val="center"/>
        </w:trPr>
        <w:tc>
          <w:tcPr>
            <w:tcW w:w="7345" w:type="dxa"/>
            <w:gridSpan w:val="3"/>
          </w:tcPr>
          <w:p w14:paraId="17DE09A1" w14:textId="77777777" w:rsidR="00EB241C" w:rsidRDefault="00000000">
            <w:pPr>
              <w:spacing w:before="87"/>
              <w:ind w:left="93"/>
              <w:rPr>
                <w:rFonts w:eastAsia="Times New Roman"/>
                <w:b/>
                <w:color w:val="000000"/>
                <w:sz w:val="24"/>
                <w:szCs w:val="24"/>
              </w:rPr>
            </w:pPr>
            <w:r>
              <w:rPr>
                <w:rFonts w:eastAsia="Times New Roman"/>
                <w:b/>
                <w:color w:val="000000"/>
                <w:sz w:val="24"/>
                <w:szCs w:val="24"/>
              </w:rPr>
              <w:t>CHAPTER - 7 Testing</w:t>
            </w:r>
          </w:p>
        </w:tc>
        <w:tc>
          <w:tcPr>
            <w:tcW w:w="1574" w:type="dxa"/>
          </w:tcPr>
          <w:p w14:paraId="3C2433CA" w14:textId="77777777" w:rsidR="00EB241C" w:rsidRDefault="00000000">
            <w:pPr>
              <w:spacing w:before="87"/>
              <w:ind w:left="280" w:right="228"/>
              <w:jc w:val="center"/>
              <w:rPr>
                <w:rFonts w:eastAsia="Times New Roman"/>
                <w:b/>
                <w:color w:val="000000"/>
                <w:sz w:val="24"/>
                <w:szCs w:val="24"/>
              </w:rPr>
            </w:pPr>
            <w:r>
              <w:rPr>
                <w:rFonts w:eastAsia="Times New Roman"/>
                <w:b/>
                <w:color w:val="000000"/>
                <w:sz w:val="24"/>
                <w:szCs w:val="24"/>
              </w:rPr>
              <w:t>30 - 31</w:t>
            </w:r>
          </w:p>
        </w:tc>
      </w:tr>
      <w:tr w:rsidR="00EB241C" w14:paraId="7B000640" w14:textId="77777777">
        <w:trPr>
          <w:trHeight w:val="450"/>
          <w:jc w:val="center"/>
        </w:trPr>
        <w:tc>
          <w:tcPr>
            <w:tcW w:w="1301" w:type="dxa"/>
          </w:tcPr>
          <w:p w14:paraId="5E5B96AA" w14:textId="77777777" w:rsidR="00EB241C" w:rsidRDefault="00000000">
            <w:pPr>
              <w:spacing w:before="97"/>
              <w:ind w:left="89" w:right="49"/>
              <w:jc w:val="center"/>
              <w:rPr>
                <w:rFonts w:eastAsia="Times New Roman"/>
                <w:color w:val="000000"/>
                <w:sz w:val="24"/>
                <w:szCs w:val="24"/>
              </w:rPr>
            </w:pPr>
            <w:r>
              <w:rPr>
                <w:rFonts w:eastAsia="Times New Roman"/>
                <w:color w:val="000000"/>
                <w:sz w:val="24"/>
                <w:szCs w:val="24"/>
              </w:rPr>
              <w:t>7.1</w:t>
            </w:r>
          </w:p>
        </w:tc>
        <w:tc>
          <w:tcPr>
            <w:tcW w:w="6044" w:type="dxa"/>
            <w:gridSpan w:val="2"/>
          </w:tcPr>
          <w:p w14:paraId="7AAFD903" w14:textId="77777777" w:rsidR="00EB241C" w:rsidRDefault="00000000">
            <w:pPr>
              <w:spacing w:before="97"/>
              <w:ind w:left="97"/>
              <w:rPr>
                <w:rFonts w:eastAsia="Times New Roman"/>
                <w:color w:val="000000"/>
                <w:sz w:val="24"/>
                <w:szCs w:val="24"/>
              </w:rPr>
            </w:pPr>
            <w:r>
              <w:rPr>
                <w:rFonts w:eastAsia="Times New Roman"/>
                <w:color w:val="000000"/>
                <w:sz w:val="24"/>
                <w:szCs w:val="24"/>
              </w:rPr>
              <w:t>Test Cases for PASS Results</w:t>
            </w:r>
          </w:p>
        </w:tc>
        <w:tc>
          <w:tcPr>
            <w:tcW w:w="1574" w:type="dxa"/>
          </w:tcPr>
          <w:p w14:paraId="47253F73"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30</w:t>
            </w:r>
          </w:p>
        </w:tc>
      </w:tr>
      <w:tr w:rsidR="00EB241C" w14:paraId="716EF6D8" w14:textId="77777777">
        <w:trPr>
          <w:trHeight w:val="450"/>
          <w:jc w:val="center"/>
        </w:trPr>
        <w:tc>
          <w:tcPr>
            <w:tcW w:w="1301" w:type="dxa"/>
          </w:tcPr>
          <w:p w14:paraId="4AFCBF88"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7.2</w:t>
            </w:r>
          </w:p>
        </w:tc>
        <w:tc>
          <w:tcPr>
            <w:tcW w:w="6044" w:type="dxa"/>
            <w:gridSpan w:val="2"/>
          </w:tcPr>
          <w:p w14:paraId="5D4CAF07" w14:textId="77777777" w:rsidR="00EB241C" w:rsidRDefault="00000000">
            <w:pPr>
              <w:spacing w:before="87"/>
              <w:ind w:left="97"/>
              <w:rPr>
                <w:rFonts w:eastAsia="Times New Roman"/>
                <w:color w:val="000000"/>
                <w:sz w:val="24"/>
                <w:szCs w:val="24"/>
              </w:rPr>
            </w:pPr>
            <w:r>
              <w:rPr>
                <w:rFonts w:eastAsia="Times New Roman"/>
                <w:color w:val="000000"/>
                <w:sz w:val="24"/>
                <w:szCs w:val="24"/>
              </w:rPr>
              <w:t>Test Cases for FAIL Results</w:t>
            </w:r>
          </w:p>
        </w:tc>
        <w:tc>
          <w:tcPr>
            <w:tcW w:w="1574" w:type="dxa"/>
          </w:tcPr>
          <w:p w14:paraId="61E38B96" w14:textId="77777777" w:rsidR="00EB241C" w:rsidRDefault="00000000">
            <w:pPr>
              <w:spacing w:before="87"/>
              <w:ind w:left="282" w:right="228"/>
              <w:jc w:val="center"/>
              <w:rPr>
                <w:rFonts w:eastAsia="Times New Roman"/>
                <w:color w:val="000000"/>
                <w:sz w:val="24"/>
                <w:szCs w:val="24"/>
              </w:rPr>
            </w:pPr>
            <w:r>
              <w:rPr>
                <w:rFonts w:eastAsia="Times New Roman"/>
                <w:color w:val="000000"/>
                <w:sz w:val="24"/>
                <w:szCs w:val="24"/>
              </w:rPr>
              <w:t>31</w:t>
            </w:r>
          </w:p>
        </w:tc>
      </w:tr>
      <w:tr w:rsidR="00EB241C" w14:paraId="68CD445F" w14:textId="77777777">
        <w:trPr>
          <w:trHeight w:val="706"/>
          <w:jc w:val="center"/>
        </w:trPr>
        <w:tc>
          <w:tcPr>
            <w:tcW w:w="7345" w:type="dxa"/>
            <w:gridSpan w:val="3"/>
          </w:tcPr>
          <w:p w14:paraId="4900B840" w14:textId="77777777" w:rsidR="00EB241C" w:rsidRDefault="00000000">
            <w:pPr>
              <w:spacing w:before="77"/>
              <w:ind w:left="93" w:right="682"/>
              <w:rPr>
                <w:rFonts w:eastAsia="Times New Roman"/>
                <w:b/>
                <w:color w:val="000000"/>
                <w:sz w:val="24"/>
                <w:szCs w:val="24"/>
              </w:rPr>
            </w:pPr>
            <w:r>
              <w:rPr>
                <w:rFonts w:eastAsia="Times New Roman"/>
                <w:b/>
                <w:color w:val="000000"/>
                <w:sz w:val="24"/>
                <w:szCs w:val="24"/>
              </w:rPr>
              <w:t>CHAPTER - 8 RESULT DISCUSSION AND PERFORMANCE ANALYSIS</w:t>
            </w:r>
          </w:p>
        </w:tc>
        <w:tc>
          <w:tcPr>
            <w:tcW w:w="1574" w:type="dxa"/>
          </w:tcPr>
          <w:p w14:paraId="3BA94BC9" w14:textId="77777777" w:rsidR="00EB241C" w:rsidRDefault="00000000">
            <w:pPr>
              <w:spacing w:before="217"/>
              <w:ind w:left="282" w:right="228"/>
              <w:jc w:val="center"/>
              <w:rPr>
                <w:rFonts w:eastAsia="Times New Roman"/>
                <w:b/>
                <w:color w:val="000000"/>
                <w:sz w:val="24"/>
                <w:szCs w:val="24"/>
              </w:rPr>
            </w:pPr>
            <w:r>
              <w:rPr>
                <w:rFonts w:eastAsia="Times New Roman"/>
                <w:b/>
                <w:color w:val="000000"/>
                <w:sz w:val="24"/>
                <w:szCs w:val="24"/>
              </w:rPr>
              <w:t>32 – 41</w:t>
            </w:r>
          </w:p>
        </w:tc>
      </w:tr>
      <w:tr w:rsidR="00EB241C" w14:paraId="1DC4EBEF" w14:textId="77777777">
        <w:trPr>
          <w:trHeight w:val="430"/>
          <w:jc w:val="center"/>
        </w:trPr>
        <w:tc>
          <w:tcPr>
            <w:tcW w:w="1301" w:type="dxa"/>
          </w:tcPr>
          <w:p w14:paraId="25C4CF00"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8.1</w:t>
            </w:r>
          </w:p>
        </w:tc>
        <w:tc>
          <w:tcPr>
            <w:tcW w:w="6044" w:type="dxa"/>
            <w:gridSpan w:val="2"/>
          </w:tcPr>
          <w:p w14:paraId="0A45E85A" w14:textId="77777777" w:rsidR="00EB241C" w:rsidRDefault="00000000">
            <w:pPr>
              <w:spacing w:before="87"/>
              <w:ind w:left="97"/>
              <w:rPr>
                <w:rFonts w:eastAsia="Times New Roman"/>
                <w:color w:val="000000"/>
                <w:sz w:val="24"/>
                <w:szCs w:val="24"/>
              </w:rPr>
            </w:pPr>
            <w:r>
              <w:rPr>
                <w:rFonts w:eastAsia="Times New Roman"/>
                <w:color w:val="000000"/>
                <w:sz w:val="24"/>
                <w:szCs w:val="24"/>
              </w:rPr>
              <w:t>Test Reports</w:t>
            </w:r>
          </w:p>
        </w:tc>
        <w:tc>
          <w:tcPr>
            <w:tcW w:w="1574" w:type="dxa"/>
          </w:tcPr>
          <w:p w14:paraId="36EF84C3" w14:textId="77777777" w:rsidR="00EB241C" w:rsidRDefault="00000000">
            <w:pPr>
              <w:spacing w:before="87"/>
              <w:ind w:left="282" w:right="228"/>
              <w:jc w:val="center"/>
              <w:rPr>
                <w:rFonts w:eastAsia="Times New Roman"/>
                <w:color w:val="000000"/>
                <w:sz w:val="24"/>
                <w:szCs w:val="24"/>
              </w:rPr>
            </w:pPr>
            <w:r>
              <w:rPr>
                <w:rFonts w:eastAsia="Times New Roman"/>
                <w:color w:val="000000"/>
                <w:sz w:val="24"/>
                <w:szCs w:val="24"/>
              </w:rPr>
              <w:t>32</w:t>
            </w:r>
          </w:p>
        </w:tc>
      </w:tr>
      <w:tr w:rsidR="00EB241C" w14:paraId="72526E05" w14:textId="77777777">
        <w:trPr>
          <w:trHeight w:val="450"/>
          <w:jc w:val="center"/>
        </w:trPr>
        <w:tc>
          <w:tcPr>
            <w:tcW w:w="1301" w:type="dxa"/>
          </w:tcPr>
          <w:p w14:paraId="269BE10E" w14:textId="77777777" w:rsidR="00EB241C" w:rsidRDefault="00000000">
            <w:pPr>
              <w:spacing w:before="97"/>
              <w:ind w:left="89" w:right="49"/>
              <w:jc w:val="center"/>
              <w:rPr>
                <w:rFonts w:eastAsia="Times New Roman"/>
                <w:color w:val="000000"/>
                <w:sz w:val="24"/>
                <w:szCs w:val="24"/>
              </w:rPr>
            </w:pPr>
            <w:r>
              <w:rPr>
                <w:rFonts w:eastAsia="Times New Roman"/>
                <w:color w:val="000000"/>
                <w:sz w:val="24"/>
                <w:szCs w:val="24"/>
              </w:rPr>
              <w:t>8.2</w:t>
            </w:r>
          </w:p>
        </w:tc>
        <w:tc>
          <w:tcPr>
            <w:tcW w:w="6044" w:type="dxa"/>
            <w:gridSpan w:val="2"/>
          </w:tcPr>
          <w:p w14:paraId="45159686" w14:textId="77777777" w:rsidR="00EB241C" w:rsidRDefault="00000000">
            <w:pPr>
              <w:spacing w:before="97"/>
              <w:ind w:left="97"/>
              <w:rPr>
                <w:rFonts w:eastAsia="Times New Roman"/>
                <w:color w:val="000000"/>
                <w:sz w:val="24"/>
                <w:szCs w:val="24"/>
              </w:rPr>
            </w:pPr>
            <w:r>
              <w:rPr>
                <w:rFonts w:eastAsia="Times New Roman"/>
                <w:color w:val="000000"/>
                <w:sz w:val="24"/>
                <w:szCs w:val="24"/>
              </w:rPr>
              <w:t>User Documentation</w:t>
            </w:r>
          </w:p>
        </w:tc>
        <w:tc>
          <w:tcPr>
            <w:tcW w:w="1574" w:type="dxa"/>
          </w:tcPr>
          <w:p w14:paraId="683C749C"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33</w:t>
            </w:r>
          </w:p>
        </w:tc>
      </w:tr>
      <w:tr w:rsidR="00EB241C" w14:paraId="3DCEBBEC" w14:textId="77777777">
        <w:trPr>
          <w:trHeight w:val="450"/>
          <w:jc w:val="center"/>
        </w:trPr>
        <w:tc>
          <w:tcPr>
            <w:tcW w:w="1301" w:type="dxa"/>
          </w:tcPr>
          <w:p w14:paraId="5F539E7D" w14:textId="77777777" w:rsidR="00EB241C" w:rsidRDefault="00000000">
            <w:pPr>
              <w:spacing w:before="89"/>
              <w:ind w:left="89" w:right="49"/>
              <w:jc w:val="center"/>
              <w:rPr>
                <w:rFonts w:eastAsia="Times New Roman"/>
                <w:color w:val="000000"/>
                <w:sz w:val="24"/>
                <w:szCs w:val="24"/>
              </w:rPr>
            </w:pPr>
            <w:r>
              <w:rPr>
                <w:rFonts w:eastAsia="Times New Roman"/>
                <w:color w:val="000000"/>
                <w:sz w:val="24"/>
                <w:szCs w:val="24"/>
              </w:rPr>
              <w:t>8.3</w:t>
            </w:r>
          </w:p>
        </w:tc>
        <w:tc>
          <w:tcPr>
            <w:tcW w:w="6044" w:type="dxa"/>
            <w:gridSpan w:val="2"/>
          </w:tcPr>
          <w:p w14:paraId="25F4182C" w14:textId="77777777" w:rsidR="00EB241C" w:rsidRDefault="00000000">
            <w:pPr>
              <w:spacing w:before="89"/>
              <w:ind w:left="97"/>
              <w:rPr>
                <w:rFonts w:eastAsia="Times New Roman"/>
                <w:color w:val="000000"/>
                <w:sz w:val="24"/>
                <w:szCs w:val="24"/>
              </w:rPr>
            </w:pPr>
            <w:r>
              <w:rPr>
                <w:rFonts w:eastAsia="Times New Roman"/>
                <w:color w:val="000000"/>
                <w:sz w:val="24"/>
                <w:szCs w:val="24"/>
              </w:rPr>
              <w:t>Snapshots</w:t>
            </w:r>
          </w:p>
        </w:tc>
        <w:tc>
          <w:tcPr>
            <w:tcW w:w="1574" w:type="dxa"/>
          </w:tcPr>
          <w:p w14:paraId="20502601" w14:textId="77777777" w:rsidR="00EB241C" w:rsidRDefault="00000000">
            <w:pPr>
              <w:spacing w:before="89"/>
              <w:ind w:left="282" w:right="228"/>
              <w:jc w:val="center"/>
              <w:rPr>
                <w:rFonts w:eastAsia="Times New Roman"/>
                <w:color w:val="000000"/>
                <w:sz w:val="24"/>
                <w:szCs w:val="24"/>
              </w:rPr>
            </w:pPr>
            <w:r>
              <w:rPr>
                <w:rFonts w:eastAsia="Times New Roman"/>
                <w:color w:val="000000"/>
                <w:sz w:val="24"/>
                <w:szCs w:val="24"/>
              </w:rPr>
              <w:t>35</w:t>
            </w:r>
          </w:p>
        </w:tc>
      </w:tr>
      <w:tr w:rsidR="00EB241C" w14:paraId="5C6F7124" w14:textId="77777777">
        <w:trPr>
          <w:trHeight w:val="709"/>
          <w:jc w:val="center"/>
        </w:trPr>
        <w:tc>
          <w:tcPr>
            <w:tcW w:w="7345" w:type="dxa"/>
            <w:gridSpan w:val="3"/>
          </w:tcPr>
          <w:p w14:paraId="3F0C121E" w14:textId="77777777" w:rsidR="00EB241C" w:rsidRDefault="00000000">
            <w:pPr>
              <w:spacing w:before="80"/>
              <w:ind w:left="93" w:right="527"/>
              <w:rPr>
                <w:rFonts w:eastAsia="Times New Roman"/>
                <w:b/>
                <w:color w:val="000000"/>
                <w:sz w:val="24"/>
                <w:szCs w:val="24"/>
              </w:rPr>
            </w:pPr>
            <w:r>
              <w:rPr>
                <w:rFonts w:eastAsia="Times New Roman"/>
                <w:b/>
                <w:color w:val="000000"/>
                <w:sz w:val="24"/>
                <w:szCs w:val="24"/>
              </w:rPr>
              <w:t>CHAPTER - 9 CONCLUSION, APPLICATIONS AND FUTURE WORK</w:t>
            </w:r>
          </w:p>
        </w:tc>
        <w:tc>
          <w:tcPr>
            <w:tcW w:w="1574" w:type="dxa"/>
          </w:tcPr>
          <w:p w14:paraId="4D1FEA61" w14:textId="77777777" w:rsidR="00EB241C" w:rsidRDefault="00000000">
            <w:pPr>
              <w:spacing w:before="217"/>
              <w:ind w:left="282" w:right="228"/>
              <w:jc w:val="center"/>
              <w:rPr>
                <w:rFonts w:eastAsia="Times New Roman"/>
                <w:b/>
                <w:color w:val="000000"/>
                <w:sz w:val="24"/>
                <w:szCs w:val="24"/>
              </w:rPr>
            </w:pPr>
            <w:r>
              <w:rPr>
                <w:rFonts w:eastAsia="Times New Roman"/>
                <w:b/>
                <w:color w:val="000000"/>
                <w:sz w:val="24"/>
                <w:szCs w:val="24"/>
              </w:rPr>
              <w:t>42</w:t>
            </w:r>
          </w:p>
        </w:tc>
      </w:tr>
      <w:tr w:rsidR="00EB241C" w14:paraId="20985270" w14:textId="77777777">
        <w:trPr>
          <w:trHeight w:val="430"/>
          <w:jc w:val="center"/>
        </w:trPr>
        <w:tc>
          <w:tcPr>
            <w:tcW w:w="1301" w:type="dxa"/>
          </w:tcPr>
          <w:p w14:paraId="3A544D1E"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9.1</w:t>
            </w:r>
          </w:p>
        </w:tc>
        <w:tc>
          <w:tcPr>
            <w:tcW w:w="6044" w:type="dxa"/>
            <w:gridSpan w:val="2"/>
          </w:tcPr>
          <w:p w14:paraId="4F1F45F9" w14:textId="77777777" w:rsidR="00EB241C" w:rsidRDefault="00000000">
            <w:pPr>
              <w:spacing w:before="87"/>
              <w:ind w:left="97"/>
              <w:rPr>
                <w:rFonts w:eastAsia="Times New Roman"/>
                <w:color w:val="000000"/>
                <w:sz w:val="24"/>
                <w:szCs w:val="24"/>
              </w:rPr>
            </w:pPr>
            <w:r>
              <w:rPr>
                <w:rFonts w:eastAsia="Times New Roman"/>
                <w:color w:val="000000"/>
                <w:sz w:val="24"/>
                <w:szCs w:val="24"/>
              </w:rPr>
              <w:t>Conclusion</w:t>
            </w:r>
          </w:p>
        </w:tc>
        <w:tc>
          <w:tcPr>
            <w:tcW w:w="1574" w:type="dxa"/>
          </w:tcPr>
          <w:p w14:paraId="7DCC45A2" w14:textId="77777777" w:rsidR="00EB241C" w:rsidRDefault="00000000">
            <w:pPr>
              <w:spacing w:before="87"/>
              <w:ind w:left="282" w:right="228"/>
              <w:jc w:val="center"/>
              <w:rPr>
                <w:rFonts w:eastAsia="Times New Roman"/>
                <w:color w:val="000000"/>
                <w:sz w:val="24"/>
                <w:szCs w:val="24"/>
              </w:rPr>
            </w:pPr>
            <w:r>
              <w:rPr>
                <w:rFonts w:eastAsia="Times New Roman"/>
                <w:color w:val="000000"/>
                <w:sz w:val="24"/>
                <w:szCs w:val="24"/>
              </w:rPr>
              <w:t>42</w:t>
            </w:r>
          </w:p>
        </w:tc>
      </w:tr>
      <w:tr w:rsidR="00EB241C" w14:paraId="6FC2BB73" w14:textId="77777777">
        <w:trPr>
          <w:trHeight w:val="450"/>
          <w:jc w:val="center"/>
        </w:trPr>
        <w:tc>
          <w:tcPr>
            <w:tcW w:w="1301" w:type="dxa"/>
          </w:tcPr>
          <w:p w14:paraId="0E9F4C76" w14:textId="77777777" w:rsidR="00EB241C" w:rsidRDefault="00000000">
            <w:pPr>
              <w:spacing w:before="97"/>
              <w:ind w:left="89" w:right="49"/>
              <w:jc w:val="center"/>
              <w:rPr>
                <w:rFonts w:eastAsia="Times New Roman"/>
                <w:color w:val="000000"/>
                <w:sz w:val="24"/>
                <w:szCs w:val="24"/>
              </w:rPr>
            </w:pPr>
            <w:r>
              <w:rPr>
                <w:rFonts w:eastAsia="Times New Roman"/>
                <w:color w:val="000000"/>
                <w:sz w:val="24"/>
                <w:szCs w:val="24"/>
              </w:rPr>
              <w:t>9.2</w:t>
            </w:r>
          </w:p>
        </w:tc>
        <w:tc>
          <w:tcPr>
            <w:tcW w:w="6044" w:type="dxa"/>
            <w:gridSpan w:val="2"/>
          </w:tcPr>
          <w:p w14:paraId="10450012" w14:textId="77777777" w:rsidR="00EB241C" w:rsidRDefault="00000000">
            <w:pPr>
              <w:spacing w:before="97"/>
              <w:ind w:left="97"/>
              <w:rPr>
                <w:rFonts w:eastAsia="Times New Roman"/>
                <w:color w:val="000000"/>
                <w:sz w:val="24"/>
                <w:szCs w:val="24"/>
              </w:rPr>
            </w:pPr>
            <w:r>
              <w:rPr>
                <w:rFonts w:eastAsia="Times New Roman"/>
                <w:color w:val="000000"/>
                <w:sz w:val="24"/>
                <w:szCs w:val="24"/>
              </w:rPr>
              <w:t>Applications</w:t>
            </w:r>
          </w:p>
        </w:tc>
        <w:tc>
          <w:tcPr>
            <w:tcW w:w="1574" w:type="dxa"/>
          </w:tcPr>
          <w:p w14:paraId="422064AB" w14:textId="77777777" w:rsidR="00EB241C" w:rsidRDefault="00000000">
            <w:pPr>
              <w:spacing w:before="97"/>
              <w:ind w:left="282" w:right="228"/>
              <w:jc w:val="center"/>
              <w:rPr>
                <w:rFonts w:eastAsia="Times New Roman"/>
                <w:color w:val="000000"/>
                <w:sz w:val="24"/>
                <w:szCs w:val="24"/>
              </w:rPr>
            </w:pPr>
            <w:r>
              <w:rPr>
                <w:rFonts w:eastAsia="Times New Roman"/>
                <w:color w:val="000000"/>
                <w:sz w:val="24"/>
                <w:szCs w:val="24"/>
              </w:rPr>
              <w:t>42</w:t>
            </w:r>
          </w:p>
        </w:tc>
      </w:tr>
      <w:tr w:rsidR="00EB241C" w14:paraId="12130C6F" w14:textId="77777777">
        <w:trPr>
          <w:trHeight w:val="450"/>
          <w:jc w:val="center"/>
        </w:trPr>
        <w:tc>
          <w:tcPr>
            <w:tcW w:w="1301" w:type="dxa"/>
          </w:tcPr>
          <w:p w14:paraId="1C9E27FC" w14:textId="77777777" w:rsidR="00EB241C" w:rsidRDefault="00000000">
            <w:pPr>
              <w:spacing w:before="87"/>
              <w:ind w:left="89" w:right="49"/>
              <w:jc w:val="center"/>
              <w:rPr>
                <w:rFonts w:eastAsia="Times New Roman"/>
                <w:color w:val="000000"/>
                <w:sz w:val="24"/>
                <w:szCs w:val="24"/>
              </w:rPr>
            </w:pPr>
            <w:r>
              <w:rPr>
                <w:rFonts w:eastAsia="Times New Roman"/>
                <w:color w:val="000000"/>
                <w:sz w:val="24"/>
                <w:szCs w:val="24"/>
              </w:rPr>
              <w:t>9.3</w:t>
            </w:r>
          </w:p>
        </w:tc>
        <w:tc>
          <w:tcPr>
            <w:tcW w:w="6044" w:type="dxa"/>
            <w:gridSpan w:val="2"/>
          </w:tcPr>
          <w:p w14:paraId="7A70B61A" w14:textId="77777777" w:rsidR="00EB241C" w:rsidRDefault="00000000">
            <w:pPr>
              <w:spacing w:before="87"/>
              <w:ind w:left="97"/>
              <w:rPr>
                <w:rFonts w:eastAsia="Times New Roman"/>
                <w:color w:val="000000"/>
                <w:sz w:val="24"/>
                <w:szCs w:val="24"/>
              </w:rPr>
            </w:pPr>
            <w:r>
              <w:rPr>
                <w:rFonts w:eastAsia="Times New Roman"/>
                <w:color w:val="000000"/>
                <w:sz w:val="24"/>
                <w:szCs w:val="24"/>
              </w:rPr>
              <w:t>Limitations of the System</w:t>
            </w:r>
          </w:p>
        </w:tc>
        <w:tc>
          <w:tcPr>
            <w:tcW w:w="1574" w:type="dxa"/>
          </w:tcPr>
          <w:p w14:paraId="5106EF31" w14:textId="77777777" w:rsidR="00EB241C" w:rsidRDefault="00000000">
            <w:pPr>
              <w:spacing w:before="87"/>
              <w:ind w:left="282" w:right="228"/>
              <w:jc w:val="center"/>
              <w:rPr>
                <w:rFonts w:eastAsia="Times New Roman"/>
                <w:color w:val="000000"/>
                <w:sz w:val="24"/>
                <w:szCs w:val="24"/>
              </w:rPr>
            </w:pPr>
            <w:r>
              <w:rPr>
                <w:rFonts w:eastAsia="Times New Roman"/>
                <w:color w:val="000000"/>
                <w:sz w:val="24"/>
                <w:szCs w:val="24"/>
              </w:rPr>
              <w:t>42</w:t>
            </w:r>
          </w:p>
        </w:tc>
      </w:tr>
      <w:tr w:rsidR="00EB241C" w14:paraId="009372D7" w14:textId="77777777">
        <w:trPr>
          <w:trHeight w:val="428"/>
          <w:jc w:val="center"/>
        </w:trPr>
        <w:tc>
          <w:tcPr>
            <w:tcW w:w="1301" w:type="dxa"/>
          </w:tcPr>
          <w:p w14:paraId="7FD0CBCC" w14:textId="77777777" w:rsidR="00EB241C" w:rsidRDefault="00000000">
            <w:pPr>
              <w:spacing w:before="77"/>
              <w:ind w:left="89" w:right="49"/>
              <w:jc w:val="center"/>
              <w:rPr>
                <w:rFonts w:eastAsia="Times New Roman"/>
                <w:color w:val="000000"/>
                <w:sz w:val="24"/>
                <w:szCs w:val="24"/>
              </w:rPr>
            </w:pPr>
            <w:r>
              <w:rPr>
                <w:rFonts w:eastAsia="Times New Roman"/>
                <w:color w:val="000000"/>
                <w:sz w:val="24"/>
                <w:szCs w:val="24"/>
              </w:rPr>
              <w:t>9.4</w:t>
            </w:r>
          </w:p>
        </w:tc>
        <w:tc>
          <w:tcPr>
            <w:tcW w:w="6044" w:type="dxa"/>
            <w:gridSpan w:val="2"/>
          </w:tcPr>
          <w:p w14:paraId="08274A46" w14:textId="77777777" w:rsidR="00EB241C" w:rsidRDefault="00000000">
            <w:pPr>
              <w:spacing w:before="77"/>
              <w:ind w:left="97"/>
              <w:rPr>
                <w:rFonts w:eastAsia="Times New Roman"/>
                <w:color w:val="000000"/>
                <w:sz w:val="24"/>
                <w:szCs w:val="24"/>
              </w:rPr>
            </w:pPr>
            <w:r>
              <w:rPr>
                <w:rFonts w:eastAsia="Times New Roman"/>
                <w:color w:val="000000"/>
                <w:sz w:val="24"/>
                <w:szCs w:val="24"/>
              </w:rPr>
              <w:t>Future Scope of the Project</w:t>
            </w:r>
          </w:p>
        </w:tc>
        <w:tc>
          <w:tcPr>
            <w:tcW w:w="1574" w:type="dxa"/>
          </w:tcPr>
          <w:p w14:paraId="665907F7" w14:textId="77777777" w:rsidR="00EB241C" w:rsidRDefault="00000000">
            <w:pPr>
              <w:spacing w:before="77"/>
              <w:ind w:left="282" w:right="228"/>
              <w:jc w:val="center"/>
              <w:rPr>
                <w:rFonts w:eastAsia="Times New Roman"/>
                <w:color w:val="000000"/>
                <w:sz w:val="24"/>
                <w:szCs w:val="24"/>
              </w:rPr>
            </w:pPr>
            <w:r>
              <w:rPr>
                <w:rFonts w:eastAsia="Times New Roman"/>
                <w:color w:val="000000"/>
                <w:sz w:val="24"/>
                <w:szCs w:val="24"/>
              </w:rPr>
              <w:t>42</w:t>
            </w:r>
          </w:p>
        </w:tc>
      </w:tr>
      <w:tr w:rsidR="00EB241C" w14:paraId="29CD56EB" w14:textId="77777777">
        <w:trPr>
          <w:trHeight w:val="452"/>
          <w:jc w:val="center"/>
        </w:trPr>
        <w:tc>
          <w:tcPr>
            <w:tcW w:w="7345" w:type="dxa"/>
            <w:gridSpan w:val="3"/>
          </w:tcPr>
          <w:p w14:paraId="33A948FF" w14:textId="77777777" w:rsidR="00EB241C" w:rsidRDefault="00000000">
            <w:pPr>
              <w:spacing w:before="92"/>
              <w:ind w:left="93"/>
              <w:rPr>
                <w:rFonts w:eastAsia="Times New Roman"/>
                <w:b/>
                <w:color w:val="000000"/>
                <w:sz w:val="24"/>
                <w:szCs w:val="24"/>
              </w:rPr>
            </w:pPr>
            <w:r>
              <w:rPr>
                <w:rFonts w:eastAsia="Times New Roman"/>
                <w:b/>
                <w:color w:val="000000"/>
                <w:sz w:val="24"/>
                <w:szCs w:val="24"/>
              </w:rPr>
              <w:t>REFERENCES</w:t>
            </w:r>
          </w:p>
          <w:p w14:paraId="00621C88" w14:textId="77777777" w:rsidR="00EB241C" w:rsidRDefault="00000000">
            <w:pPr>
              <w:spacing w:before="92"/>
              <w:rPr>
                <w:rFonts w:eastAsia="Times New Roman"/>
                <w:b/>
                <w:color w:val="000000"/>
                <w:sz w:val="24"/>
                <w:szCs w:val="24"/>
              </w:rPr>
            </w:pPr>
            <w:r>
              <w:rPr>
                <w:rFonts w:eastAsia="Times New Roman"/>
                <w:b/>
                <w:color w:val="000000"/>
                <w:sz w:val="24"/>
                <w:szCs w:val="24"/>
              </w:rPr>
              <w:t xml:space="preserve"> ANNEXURE </w:t>
            </w:r>
          </w:p>
        </w:tc>
        <w:tc>
          <w:tcPr>
            <w:tcW w:w="1574" w:type="dxa"/>
          </w:tcPr>
          <w:p w14:paraId="4EED4DBB" w14:textId="77777777" w:rsidR="00EB241C" w:rsidRDefault="00000000">
            <w:pPr>
              <w:spacing w:before="92"/>
              <w:ind w:left="282" w:right="228"/>
              <w:jc w:val="center"/>
              <w:rPr>
                <w:rFonts w:eastAsia="Times New Roman"/>
                <w:b/>
                <w:color w:val="000000"/>
                <w:sz w:val="24"/>
                <w:szCs w:val="24"/>
              </w:rPr>
            </w:pPr>
            <w:r>
              <w:rPr>
                <w:rFonts w:eastAsia="Times New Roman"/>
                <w:b/>
                <w:color w:val="000000"/>
                <w:sz w:val="24"/>
                <w:szCs w:val="24"/>
              </w:rPr>
              <w:t>43</w:t>
            </w:r>
          </w:p>
          <w:p w14:paraId="00CBE99A" w14:textId="77777777" w:rsidR="00EB241C" w:rsidRDefault="00000000">
            <w:pPr>
              <w:spacing w:before="92"/>
              <w:ind w:right="228"/>
              <w:rPr>
                <w:rFonts w:eastAsia="Times New Roman"/>
                <w:b/>
                <w:color w:val="000000"/>
                <w:sz w:val="24"/>
                <w:szCs w:val="24"/>
              </w:rPr>
            </w:pPr>
            <w:r>
              <w:rPr>
                <w:rFonts w:eastAsia="Times New Roman"/>
                <w:b/>
                <w:color w:val="000000"/>
                <w:sz w:val="24"/>
                <w:szCs w:val="24"/>
              </w:rPr>
              <w:t xml:space="preserve">          45</w:t>
            </w:r>
          </w:p>
        </w:tc>
      </w:tr>
    </w:tbl>
    <w:p w14:paraId="458C4206" w14:textId="77777777" w:rsidR="00EB241C" w:rsidRDefault="00EB241C">
      <w:pPr>
        <w:jc w:val="center"/>
        <w:rPr>
          <w:sz w:val="24"/>
          <w:szCs w:val="24"/>
        </w:rPr>
        <w:sectPr w:rsidR="00EB241C">
          <w:footerReference w:type="default" r:id="rId19"/>
          <w:pgSz w:w="11910" w:h="16840"/>
          <w:pgMar w:top="1320" w:right="740" w:bottom="1160" w:left="820" w:header="0" w:footer="978" w:gutter="0"/>
          <w:pgBorders w:offsetFrom="page">
            <w:top w:val="thinThickSmallGap" w:sz="18" w:space="24" w:color="auto"/>
            <w:bottom w:val="thinThickSmallGap" w:sz="18" w:space="24" w:color="auto"/>
          </w:pgBorders>
          <w:cols w:space="720"/>
        </w:sectPr>
      </w:pPr>
    </w:p>
    <w:p w14:paraId="30CDBE8E" w14:textId="77777777" w:rsidR="00EB241C" w:rsidRDefault="00000000">
      <w:pPr>
        <w:spacing w:before="5"/>
        <w:ind w:left="20"/>
        <w:jc w:val="center"/>
        <w:rPr>
          <w:b/>
          <w:sz w:val="32"/>
          <w:szCs w:val="32"/>
        </w:rPr>
      </w:pPr>
      <w:r>
        <w:rPr>
          <w:b/>
          <w:sz w:val="32"/>
          <w:szCs w:val="32"/>
        </w:rPr>
        <w:lastRenderedPageBreak/>
        <w:t>LIST OF FIGURES</w:t>
      </w:r>
    </w:p>
    <w:p w14:paraId="60140BA0" w14:textId="77777777" w:rsidR="00EB241C" w:rsidRDefault="00EB241C">
      <w:pPr>
        <w:spacing w:before="10"/>
        <w:rPr>
          <w:rFonts w:eastAsia="Times New Roman"/>
          <w:b/>
          <w:color w:val="000000"/>
          <w:sz w:val="15"/>
          <w:szCs w:val="15"/>
        </w:rPr>
      </w:pPr>
    </w:p>
    <w:tbl>
      <w:tblPr>
        <w:tblStyle w:val="Style14"/>
        <w:tblW w:w="9059" w:type="dxa"/>
        <w:jc w:val="center"/>
        <w:tblInd w:w="0" w:type="dxa"/>
        <w:tblLayout w:type="fixed"/>
        <w:tblLook w:val="04A0" w:firstRow="1" w:lastRow="0" w:firstColumn="1" w:lastColumn="0" w:noHBand="0" w:noVBand="1"/>
      </w:tblPr>
      <w:tblGrid>
        <w:gridCol w:w="1404"/>
        <w:gridCol w:w="5939"/>
        <w:gridCol w:w="1716"/>
      </w:tblGrid>
      <w:tr w:rsidR="00EB241C" w14:paraId="6DB2FB87" w14:textId="77777777">
        <w:trPr>
          <w:trHeight w:val="469"/>
          <w:jc w:val="center"/>
        </w:trPr>
        <w:tc>
          <w:tcPr>
            <w:tcW w:w="1404" w:type="dxa"/>
          </w:tcPr>
          <w:p w14:paraId="7C0EE23F" w14:textId="77777777" w:rsidR="00EB241C" w:rsidRDefault="00000000">
            <w:pPr>
              <w:spacing w:before="109" w:line="360" w:lineRule="auto"/>
              <w:ind w:left="93" w:right="49"/>
              <w:jc w:val="center"/>
              <w:rPr>
                <w:rFonts w:eastAsia="Times New Roman"/>
                <w:b/>
                <w:color w:val="000000"/>
                <w:sz w:val="24"/>
                <w:szCs w:val="24"/>
              </w:rPr>
            </w:pPr>
            <w:r>
              <w:rPr>
                <w:rFonts w:eastAsia="Times New Roman"/>
                <w:b/>
                <w:color w:val="000000"/>
                <w:sz w:val="24"/>
                <w:szCs w:val="24"/>
              </w:rPr>
              <w:t>Fig. No.</w:t>
            </w:r>
          </w:p>
        </w:tc>
        <w:tc>
          <w:tcPr>
            <w:tcW w:w="5939" w:type="dxa"/>
          </w:tcPr>
          <w:p w14:paraId="620A8505" w14:textId="77777777" w:rsidR="00EB241C" w:rsidRDefault="00000000">
            <w:pPr>
              <w:spacing w:before="109" w:line="360" w:lineRule="auto"/>
              <w:ind w:right="2268"/>
              <w:jc w:val="center"/>
              <w:rPr>
                <w:rFonts w:eastAsia="Times New Roman"/>
                <w:b/>
                <w:color w:val="000000"/>
                <w:sz w:val="24"/>
                <w:szCs w:val="24"/>
              </w:rPr>
            </w:pPr>
            <w:r>
              <w:rPr>
                <w:rFonts w:eastAsia="Times New Roman"/>
                <w:b/>
                <w:color w:val="000000"/>
                <w:sz w:val="24"/>
                <w:szCs w:val="24"/>
              </w:rPr>
              <w:t xml:space="preserve">                                  Figure Name</w:t>
            </w:r>
          </w:p>
        </w:tc>
        <w:tc>
          <w:tcPr>
            <w:tcW w:w="1716" w:type="dxa"/>
          </w:tcPr>
          <w:p w14:paraId="489DEDA7" w14:textId="77777777" w:rsidR="00EB241C" w:rsidRDefault="00000000">
            <w:pPr>
              <w:spacing w:before="109" w:line="360" w:lineRule="auto"/>
              <w:ind w:left="191" w:right="132"/>
              <w:jc w:val="center"/>
              <w:rPr>
                <w:rFonts w:eastAsia="Times New Roman"/>
                <w:b/>
                <w:color w:val="000000"/>
                <w:sz w:val="24"/>
                <w:szCs w:val="24"/>
              </w:rPr>
            </w:pPr>
            <w:r>
              <w:rPr>
                <w:rFonts w:eastAsia="Times New Roman"/>
                <w:b/>
                <w:color w:val="000000"/>
                <w:sz w:val="24"/>
                <w:szCs w:val="24"/>
              </w:rPr>
              <w:t>Page No.</w:t>
            </w:r>
          </w:p>
        </w:tc>
      </w:tr>
      <w:tr w:rsidR="00EB241C" w14:paraId="745270AE" w14:textId="77777777">
        <w:trPr>
          <w:trHeight w:val="469"/>
          <w:jc w:val="center"/>
        </w:trPr>
        <w:tc>
          <w:tcPr>
            <w:tcW w:w="1404" w:type="dxa"/>
          </w:tcPr>
          <w:p w14:paraId="06685E69" w14:textId="77777777" w:rsidR="00EB241C" w:rsidRDefault="00000000">
            <w:pPr>
              <w:spacing w:before="109" w:line="360" w:lineRule="auto"/>
              <w:ind w:left="90" w:right="49"/>
              <w:jc w:val="center"/>
              <w:rPr>
                <w:rFonts w:eastAsia="Times New Roman"/>
                <w:color w:val="000000"/>
                <w:sz w:val="24"/>
                <w:szCs w:val="24"/>
              </w:rPr>
            </w:pPr>
            <w:r>
              <w:rPr>
                <w:rFonts w:eastAsia="Times New Roman"/>
                <w:color w:val="000000"/>
                <w:sz w:val="24"/>
                <w:szCs w:val="24"/>
              </w:rPr>
              <w:t>3.1</w:t>
            </w:r>
          </w:p>
        </w:tc>
        <w:tc>
          <w:tcPr>
            <w:tcW w:w="5939" w:type="dxa"/>
          </w:tcPr>
          <w:p w14:paraId="6CFA9911" w14:textId="77777777" w:rsidR="00EB241C" w:rsidRDefault="00000000">
            <w:pPr>
              <w:spacing w:before="109" w:line="360" w:lineRule="auto"/>
              <w:ind w:left="129"/>
              <w:rPr>
                <w:rFonts w:eastAsia="Times New Roman"/>
                <w:color w:val="000000"/>
                <w:sz w:val="24"/>
                <w:szCs w:val="24"/>
              </w:rPr>
            </w:pPr>
            <w:r>
              <w:rPr>
                <w:rFonts w:eastAsia="Times New Roman"/>
                <w:color w:val="000000"/>
                <w:sz w:val="24"/>
                <w:szCs w:val="24"/>
              </w:rPr>
              <w:t>Use case diagram</w:t>
            </w:r>
          </w:p>
        </w:tc>
        <w:tc>
          <w:tcPr>
            <w:tcW w:w="1716" w:type="dxa"/>
          </w:tcPr>
          <w:p w14:paraId="64CF007C" w14:textId="77777777" w:rsidR="00EB241C" w:rsidRDefault="00000000">
            <w:pPr>
              <w:spacing w:before="109" w:line="360" w:lineRule="auto"/>
              <w:ind w:left="191" w:right="130"/>
              <w:jc w:val="center"/>
              <w:rPr>
                <w:rFonts w:eastAsia="Times New Roman"/>
                <w:color w:val="000000"/>
                <w:sz w:val="24"/>
                <w:szCs w:val="24"/>
              </w:rPr>
            </w:pPr>
            <w:r>
              <w:rPr>
                <w:rFonts w:eastAsia="Times New Roman"/>
                <w:color w:val="000000"/>
                <w:sz w:val="24"/>
                <w:szCs w:val="24"/>
              </w:rPr>
              <w:t>15</w:t>
            </w:r>
          </w:p>
        </w:tc>
      </w:tr>
      <w:tr w:rsidR="00EB241C" w14:paraId="53BF2FA9" w14:textId="77777777">
        <w:trPr>
          <w:trHeight w:val="469"/>
          <w:jc w:val="center"/>
        </w:trPr>
        <w:tc>
          <w:tcPr>
            <w:tcW w:w="1404" w:type="dxa"/>
          </w:tcPr>
          <w:p w14:paraId="19B9C909" w14:textId="77777777" w:rsidR="00EB241C" w:rsidRDefault="00000000">
            <w:pPr>
              <w:spacing w:before="111" w:line="360" w:lineRule="auto"/>
              <w:ind w:left="90" w:right="49"/>
              <w:jc w:val="center"/>
              <w:rPr>
                <w:rFonts w:eastAsia="Times New Roman"/>
                <w:color w:val="000000"/>
                <w:sz w:val="24"/>
                <w:szCs w:val="24"/>
              </w:rPr>
            </w:pPr>
            <w:r>
              <w:rPr>
                <w:rFonts w:eastAsia="Times New Roman"/>
                <w:color w:val="000000"/>
                <w:sz w:val="24"/>
                <w:szCs w:val="24"/>
              </w:rPr>
              <w:t>3.2</w:t>
            </w:r>
          </w:p>
        </w:tc>
        <w:tc>
          <w:tcPr>
            <w:tcW w:w="5939" w:type="dxa"/>
          </w:tcPr>
          <w:p w14:paraId="076221A2" w14:textId="77777777" w:rsidR="00EB241C" w:rsidRDefault="00000000">
            <w:pPr>
              <w:spacing w:before="111" w:line="360" w:lineRule="auto"/>
              <w:ind w:left="112"/>
              <w:rPr>
                <w:rFonts w:eastAsia="Times New Roman"/>
                <w:color w:val="000000"/>
                <w:sz w:val="24"/>
                <w:szCs w:val="24"/>
              </w:rPr>
            </w:pPr>
            <w:r>
              <w:rPr>
                <w:rFonts w:eastAsia="Times New Roman"/>
                <w:color w:val="000000"/>
                <w:sz w:val="24"/>
                <w:szCs w:val="24"/>
              </w:rPr>
              <w:t>Sequence diagram</w:t>
            </w:r>
          </w:p>
        </w:tc>
        <w:tc>
          <w:tcPr>
            <w:tcW w:w="1716" w:type="dxa"/>
          </w:tcPr>
          <w:p w14:paraId="5AB102A4" w14:textId="77777777" w:rsidR="00EB241C" w:rsidRDefault="00000000">
            <w:pPr>
              <w:spacing w:before="111" w:line="360" w:lineRule="auto"/>
              <w:ind w:left="191" w:right="130"/>
              <w:jc w:val="center"/>
              <w:rPr>
                <w:rFonts w:eastAsia="Times New Roman"/>
                <w:color w:val="000000"/>
                <w:sz w:val="24"/>
                <w:szCs w:val="24"/>
              </w:rPr>
            </w:pPr>
            <w:r>
              <w:rPr>
                <w:rFonts w:eastAsia="Times New Roman"/>
                <w:color w:val="000000"/>
                <w:sz w:val="24"/>
                <w:szCs w:val="24"/>
              </w:rPr>
              <w:t>16</w:t>
            </w:r>
          </w:p>
        </w:tc>
      </w:tr>
      <w:tr w:rsidR="00EB241C" w14:paraId="6C3C14A4" w14:textId="77777777">
        <w:trPr>
          <w:trHeight w:val="469"/>
          <w:jc w:val="center"/>
        </w:trPr>
        <w:tc>
          <w:tcPr>
            <w:tcW w:w="1404" w:type="dxa"/>
          </w:tcPr>
          <w:p w14:paraId="68943751" w14:textId="77777777" w:rsidR="00EB241C" w:rsidRDefault="00000000">
            <w:pPr>
              <w:spacing w:before="113" w:line="360" w:lineRule="auto"/>
              <w:ind w:left="90" w:right="49"/>
              <w:jc w:val="center"/>
              <w:rPr>
                <w:rFonts w:eastAsia="Times New Roman"/>
                <w:color w:val="000000"/>
                <w:sz w:val="24"/>
                <w:szCs w:val="24"/>
              </w:rPr>
            </w:pPr>
            <w:r>
              <w:rPr>
                <w:rFonts w:eastAsia="Times New Roman"/>
                <w:color w:val="000000"/>
                <w:sz w:val="24"/>
                <w:szCs w:val="24"/>
              </w:rPr>
              <w:t>3.3</w:t>
            </w:r>
          </w:p>
        </w:tc>
        <w:tc>
          <w:tcPr>
            <w:tcW w:w="5939" w:type="dxa"/>
          </w:tcPr>
          <w:p w14:paraId="191AFEDC" w14:textId="77777777" w:rsidR="00EB241C" w:rsidRDefault="00000000">
            <w:pPr>
              <w:spacing w:before="113" w:line="360" w:lineRule="auto"/>
              <w:ind w:left="112"/>
              <w:rPr>
                <w:rFonts w:eastAsia="Times New Roman"/>
                <w:color w:val="000000"/>
                <w:sz w:val="24"/>
                <w:szCs w:val="24"/>
              </w:rPr>
            </w:pPr>
            <w:r>
              <w:rPr>
                <w:rFonts w:eastAsia="Times New Roman"/>
                <w:color w:val="000000"/>
                <w:sz w:val="24"/>
                <w:szCs w:val="24"/>
              </w:rPr>
              <w:t>Activity diagram</w:t>
            </w:r>
          </w:p>
        </w:tc>
        <w:tc>
          <w:tcPr>
            <w:tcW w:w="1716" w:type="dxa"/>
          </w:tcPr>
          <w:p w14:paraId="3BB00EFF" w14:textId="77777777" w:rsidR="00EB241C" w:rsidRDefault="00000000">
            <w:pPr>
              <w:spacing w:before="113" w:line="360" w:lineRule="auto"/>
              <w:ind w:left="191" w:right="130"/>
              <w:jc w:val="center"/>
              <w:rPr>
                <w:rFonts w:eastAsia="Times New Roman"/>
                <w:color w:val="000000"/>
                <w:sz w:val="24"/>
                <w:szCs w:val="24"/>
              </w:rPr>
            </w:pPr>
            <w:r>
              <w:rPr>
                <w:rFonts w:eastAsia="Times New Roman"/>
                <w:color w:val="000000"/>
                <w:sz w:val="24"/>
                <w:szCs w:val="24"/>
              </w:rPr>
              <w:t>17</w:t>
            </w:r>
          </w:p>
        </w:tc>
      </w:tr>
      <w:tr w:rsidR="00EB241C" w14:paraId="03A2947B" w14:textId="77777777">
        <w:trPr>
          <w:trHeight w:val="469"/>
          <w:jc w:val="center"/>
        </w:trPr>
        <w:tc>
          <w:tcPr>
            <w:tcW w:w="1404" w:type="dxa"/>
          </w:tcPr>
          <w:p w14:paraId="57F0C6C5" w14:textId="77777777" w:rsidR="00EB241C" w:rsidRDefault="00000000">
            <w:pPr>
              <w:spacing w:before="113" w:line="360" w:lineRule="auto"/>
              <w:ind w:left="90" w:right="49"/>
              <w:jc w:val="center"/>
              <w:rPr>
                <w:rFonts w:eastAsia="Times New Roman"/>
                <w:color w:val="000000"/>
                <w:sz w:val="24"/>
                <w:szCs w:val="24"/>
              </w:rPr>
            </w:pPr>
            <w:r>
              <w:rPr>
                <w:rFonts w:eastAsia="Times New Roman"/>
                <w:color w:val="000000"/>
                <w:sz w:val="24"/>
                <w:szCs w:val="24"/>
              </w:rPr>
              <w:t>3.4</w:t>
            </w:r>
          </w:p>
        </w:tc>
        <w:tc>
          <w:tcPr>
            <w:tcW w:w="5939" w:type="dxa"/>
          </w:tcPr>
          <w:p w14:paraId="4B0662AF" w14:textId="77777777" w:rsidR="00EB241C" w:rsidRDefault="00000000">
            <w:pPr>
              <w:spacing w:before="113" w:line="360" w:lineRule="auto"/>
              <w:ind w:left="112"/>
              <w:rPr>
                <w:rFonts w:eastAsia="Times New Roman"/>
                <w:color w:val="000000"/>
                <w:sz w:val="24"/>
                <w:szCs w:val="24"/>
              </w:rPr>
            </w:pPr>
            <w:r>
              <w:rPr>
                <w:rFonts w:eastAsia="Times New Roman"/>
                <w:color w:val="000000"/>
                <w:sz w:val="24"/>
                <w:szCs w:val="24"/>
              </w:rPr>
              <w:t>State chart diagram</w:t>
            </w:r>
          </w:p>
        </w:tc>
        <w:tc>
          <w:tcPr>
            <w:tcW w:w="1716" w:type="dxa"/>
          </w:tcPr>
          <w:p w14:paraId="4F04BBB9" w14:textId="77777777" w:rsidR="00EB241C" w:rsidRDefault="00000000">
            <w:pPr>
              <w:spacing w:before="113" w:line="360" w:lineRule="auto"/>
              <w:ind w:left="191" w:right="130"/>
              <w:jc w:val="center"/>
              <w:rPr>
                <w:rFonts w:eastAsia="Times New Roman"/>
                <w:color w:val="000000"/>
                <w:sz w:val="24"/>
                <w:szCs w:val="24"/>
              </w:rPr>
            </w:pPr>
            <w:r>
              <w:rPr>
                <w:rFonts w:eastAsia="Times New Roman"/>
                <w:color w:val="000000"/>
                <w:sz w:val="24"/>
                <w:szCs w:val="24"/>
              </w:rPr>
              <w:t>18</w:t>
            </w:r>
          </w:p>
        </w:tc>
      </w:tr>
      <w:tr w:rsidR="00EB241C" w14:paraId="40624345" w14:textId="77777777">
        <w:trPr>
          <w:trHeight w:val="469"/>
          <w:jc w:val="center"/>
        </w:trPr>
        <w:tc>
          <w:tcPr>
            <w:tcW w:w="1404" w:type="dxa"/>
          </w:tcPr>
          <w:p w14:paraId="0F26F838" w14:textId="77777777" w:rsidR="00EB241C" w:rsidRDefault="00000000">
            <w:pPr>
              <w:spacing w:before="114" w:line="360" w:lineRule="auto"/>
              <w:ind w:left="90" w:right="49"/>
              <w:jc w:val="center"/>
              <w:rPr>
                <w:rFonts w:eastAsia="Times New Roman"/>
                <w:color w:val="000000"/>
                <w:sz w:val="24"/>
                <w:szCs w:val="24"/>
              </w:rPr>
            </w:pPr>
            <w:r>
              <w:rPr>
                <w:rFonts w:eastAsia="Times New Roman"/>
                <w:color w:val="000000"/>
                <w:sz w:val="24"/>
                <w:szCs w:val="24"/>
              </w:rPr>
              <w:t>3.5</w:t>
            </w:r>
          </w:p>
        </w:tc>
        <w:tc>
          <w:tcPr>
            <w:tcW w:w="5939" w:type="dxa"/>
          </w:tcPr>
          <w:p w14:paraId="650D4566" w14:textId="77777777" w:rsidR="00EB241C" w:rsidRDefault="00000000">
            <w:pPr>
              <w:spacing w:before="114" w:line="360" w:lineRule="auto"/>
              <w:ind w:left="112"/>
              <w:rPr>
                <w:rFonts w:eastAsia="Times New Roman"/>
                <w:color w:val="000000"/>
                <w:sz w:val="24"/>
                <w:szCs w:val="24"/>
              </w:rPr>
            </w:pPr>
            <w:r>
              <w:rPr>
                <w:rFonts w:eastAsia="Times New Roman"/>
                <w:color w:val="000000"/>
                <w:sz w:val="24"/>
                <w:szCs w:val="24"/>
              </w:rPr>
              <w:t>Unique Identification and Attendance Record Model</w:t>
            </w:r>
          </w:p>
        </w:tc>
        <w:tc>
          <w:tcPr>
            <w:tcW w:w="1716" w:type="dxa"/>
          </w:tcPr>
          <w:p w14:paraId="492C37B7" w14:textId="77777777" w:rsidR="00EB241C" w:rsidRDefault="00000000">
            <w:pPr>
              <w:spacing w:before="114" w:line="360" w:lineRule="auto"/>
              <w:ind w:left="191" w:right="130"/>
              <w:jc w:val="center"/>
              <w:rPr>
                <w:rFonts w:eastAsia="Times New Roman"/>
                <w:color w:val="000000"/>
                <w:sz w:val="24"/>
                <w:szCs w:val="24"/>
              </w:rPr>
            </w:pPr>
            <w:r>
              <w:rPr>
                <w:rFonts w:eastAsia="Times New Roman"/>
                <w:color w:val="000000"/>
                <w:sz w:val="24"/>
                <w:szCs w:val="24"/>
              </w:rPr>
              <w:t>18</w:t>
            </w:r>
          </w:p>
        </w:tc>
      </w:tr>
      <w:tr w:rsidR="00EB241C" w14:paraId="68698062" w14:textId="77777777">
        <w:trPr>
          <w:trHeight w:val="469"/>
          <w:jc w:val="center"/>
        </w:trPr>
        <w:tc>
          <w:tcPr>
            <w:tcW w:w="1404" w:type="dxa"/>
          </w:tcPr>
          <w:p w14:paraId="14BB751A" w14:textId="77777777" w:rsidR="00EB241C" w:rsidRDefault="00000000">
            <w:pPr>
              <w:spacing w:before="94" w:line="360" w:lineRule="auto"/>
              <w:ind w:left="90" w:right="49"/>
              <w:jc w:val="center"/>
              <w:rPr>
                <w:rFonts w:eastAsia="Times New Roman"/>
                <w:color w:val="000000"/>
                <w:sz w:val="24"/>
                <w:szCs w:val="24"/>
              </w:rPr>
            </w:pPr>
            <w:r>
              <w:rPr>
                <w:rFonts w:eastAsia="Times New Roman"/>
                <w:color w:val="000000"/>
                <w:sz w:val="24"/>
                <w:szCs w:val="24"/>
              </w:rPr>
              <w:t>5.1</w:t>
            </w:r>
          </w:p>
        </w:tc>
        <w:tc>
          <w:tcPr>
            <w:tcW w:w="5939" w:type="dxa"/>
          </w:tcPr>
          <w:p w14:paraId="76882169" w14:textId="77777777" w:rsidR="00EB241C" w:rsidRDefault="00000000">
            <w:pPr>
              <w:spacing w:before="94" w:line="360" w:lineRule="auto"/>
              <w:ind w:left="112"/>
              <w:rPr>
                <w:rFonts w:eastAsia="Times New Roman"/>
                <w:color w:val="000000"/>
                <w:sz w:val="24"/>
                <w:szCs w:val="24"/>
              </w:rPr>
            </w:pPr>
            <w:r>
              <w:rPr>
                <w:rFonts w:eastAsia="Times New Roman"/>
                <w:color w:val="000000"/>
                <w:sz w:val="24"/>
                <w:szCs w:val="24"/>
              </w:rPr>
              <w:t>System Architecture</w:t>
            </w:r>
          </w:p>
        </w:tc>
        <w:tc>
          <w:tcPr>
            <w:tcW w:w="1716" w:type="dxa"/>
          </w:tcPr>
          <w:p w14:paraId="5F76B779" w14:textId="77777777" w:rsidR="00EB241C" w:rsidRDefault="00000000">
            <w:pPr>
              <w:spacing w:before="94" w:line="360" w:lineRule="auto"/>
              <w:ind w:left="191" w:right="130"/>
              <w:jc w:val="center"/>
              <w:rPr>
                <w:rFonts w:eastAsia="Times New Roman"/>
                <w:color w:val="000000"/>
                <w:sz w:val="24"/>
                <w:szCs w:val="24"/>
              </w:rPr>
            </w:pPr>
            <w:r>
              <w:rPr>
                <w:rFonts w:eastAsia="Times New Roman"/>
                <w:color w:val="000000"/>
                <w:sz w:val="24"/>
                <w:szCs w:val="24"/>
              </w:rPr>
              <w:t>21</w:t>
            </w:r>
          </w:p>
        </w:tc>
      </w:tr>
      <w:tr w:rsidR="00EB241C" w14:paraId="7D260E79" w14:textId="77777777">
        <w:trPr>
          <w:trHeight w:val="469"/>
          <w:jc w:val="center"/>
        </w:trPr>
        <w:tc>
          <w:tcPr>
            <w:tcW w:w="1404" w:type="dxa"/>
          </w:tcPr>
          <w:p w14:paraId="326F313B" w14:textId="77777777" w:rsidR="00EB241C" w:rsidRDefault="00000000">
            <w:pPr>
              <w:spacing w:before="97" w:line="360" w:lineRule="auto"/>
              <w:ind w:left="90" w:right="49"/>
              <w:jc w:val="center"/>
              <w:rPr>
                <w:rFonts w:eastAsia="Times New Roman"/>
                <w:color w:val="000000"/>
                <w:sz w:val="24"/>
                <w:szCs w:val="24"/>
              </w:rPr>
            </w:pPr>
            <w:r>
              <w:rPr>
                <w:rFonts w:eastAsia="Times New Roman"/>
                <w:color w:val="000000"/>
                <w:sz w:val="24"/>
                <w:szCs w:val="24"/>
              </w:rPr>
              <w:t>5.2</w:t>
            </w:r>
          </w:p>
        </w:tc>
        <w:tc>
          <w:tcPr>
            <w:tcW w:w="5939" w:type="dxa"/>
          </w:tcPr>
          <w:p w14:paraId="6EC0610C" w14:textId="77777777" w:rsidR="00EB241C" w:rsidRDefault="00000000">
            <w:pPr>
              <w:spacing w:before="97" w:line="360" w:lineRule="auto"/>
              <w:ind w:left="112"/>
              <w:rPr>
                <w:rFonts w:eastAsia="Times New Roman"/>
                <w:color w:val="000000"/>
                <w:sz w:val="24"/>
                <w:szCs w:val="24"/>
              </w:rPr>
            </w:pPr>
            <w:r>
              <w:rPr>
                <w:rFonts w:eastAsia="Times New Roman"/>
                <w:color w:val="000000"/>
                <w:sz w:val="24"/>
                <w:szCs w:val="24"/>
              </w:rPr>
              <w:t>Component Design</w:t>
            </w:r>
          </w:p>
        </w:tc>
        <w:tc>
          <w:tcPr>
            <w:tcW w:w="1716" w:type="dxa"/>
          </w:tcPr>
          <w:p w14:paraId="65580789" w14:textId="77777777" w:rsidR="00EB241C" w:rsidRDefault="00000000">
            <w:pPr>
              <w:spacing w:before="97" w:line="360" w:lineRule="auto"/>
              <w:ind w:left="191" w:right="130"/>
              <w:jc w:val="center"/>
              <w:rPr>
                <w:rFonts w:eastAsia="Times New Roman"/>
                <w:color w:val="000000"/>
                <w:sz w:val="24"/>
                <w:szCs w:val="24"/>
              </w:rPr>
            </w:pPr>
            <w:r>
              <w:rPr>
                <w:rFonts w:eastAsia="Times New Roman"/>
                <w:color w:val="000000"/>
                <w:sz w:val="24"/>
                <w:szCs w:val="24"/>
              </w:rPr>
              <w:t>22</w:t>
            </w:r>
          </w:p>
        </w:tc>
      </w:tr>
      <w:tr w:rsidR="00EB241C" w14:paraId="208654A0" w14:textId="77777777">
        <w:trPr>
          <w:trHeight w:val="469"/>
          <w:jc w:val="center"/>
        </w:trPr>
        <w:tc>
          <w:tcPr>
            <w:tcW w:w="1404" w:type="dxa"/>
          </w:tcPr>
          <w:p w14:paraId="380633E4" w14:textId="77777777" w:rsidR="00EB241C" w:rsidRDefault="00000000">
            <w:pPr>
              <w:spacing w:before="97" w:line="360" w:lineRule="auto"/>
              <w:ind w:left="90" w:right="49"/>
              <w:jc w:val="center"/>
              <w:rPr>
                <w:rFonts w:eastAsia="Times New Roman"/>
                <w:color w:val="000000"/>
                <w:sz w:val="24"/>
                <w:szCs w:val="24"/>
              </w:rPr>
            </w:pPr>
            <w:r>
              <w:rPr>
                <w:rFonts w:eastAsia="Times New Roman"/>
                <w:color w:val="000000"/>
                <w:sz w:val="24"/>
                <w:szCs w:val="24"/>
              </w:rPr>
              <w:t>5.3</w:t>
            </w:r>
          </w:p>
        </w:tc>
        <w:tc>
          <w:tcPr>
            <w:tcW w:w="5939" w:type="dxa"/>
          </w:tcPr>
          <w:p w14:paraId="61017616" w14:textId="77777777" w:rsidR="00EB241C" w:rsidRDefault="00000000">
            <w:pPr>
              <w:spacing w:before="97" w:line="360" w:lineRule="auto"/>
              <w:ind w:left="112"/>
              <w:rPr>
                <w:rFonts w:eastAsia="Times New Roman"/>
                <w:color w:val="000000"/>
                <w:sz w:val="24"/>
                <w:szCs w:val="24"/>
              </w:rPr>
            </w:pPr>
            <w:r>
              <w:rPr>
                <w:rFonts w:eastAsia="Times New Roman"/>
                <w:color w:val="000000"/>
                <w:sz w:val="24"/>
                <w:szCs w:val="24"/>
              </w:rPr>
              <w:t>Interface Design</w:t>
            </w:r>
          </w:p>
        </w:tc>
        <w:tc>
          <w:tcPr>
            <w:tcW w:w="1716" w:type="dxa"/>
          </w:tcPr>
          <w:p w14:paraId="101C160B" w14:textId="77777777" w:rsidR="00EB241C" w:rsidRDefault="00000000">
            <w:pPr>
              <w:spacing w:before="97" w:line="360" w:lineRule="auto"/>
              <w:ind w:left="191" w:right="130"/>
              <w:jc w:val="center"/>
              <w:rPr>
                <w:rFonts w:eastAsia="Times New Roman"/>
                <w:color w:val="000000"/>
                <w:sz w:val="24"/>
                <w:szCs w:val="24"/>
              </w:rPr>
            </w:pPr>
            <w:r>
              <w:rPr>
                <w:rFonts w:eastAsia="Times New Roman"/>
                <w:color w:val="000000"/>
                <w:sz w:val="24"/>
                <w:szCs w:val="24"/>
              </w:rPr>
              <w:t>23</w:t>
            </w:r>
          </w:p>
        </w:tc>
      </w:tr>
      <w:tr w:rsidR="00EB241C" w14:paraId="42F36F76" w14:textId="77777777">
        <w:trPr>
          <w:trHeight w:val="471"/>
          <w:jc w:val="center"/>
        </w:trPr>
        <w:tc>
          <w:tcPr>
            <w:tcW w:w="1404" w:type="dxa"/>
          </w:tcPr>
          <w:p w14:paraId="5C69538B" w14:textId="77777777" w:rsidR="00EB241C" w:rsidRDefault="00000000">
            <w:pPr>
              <w:spacing w:before="99" w:line="360" w:lineRule="auto"/>
              <w:ind w:left="90" w:right="49"/>
              <w:jc w:val="center"/>
              <w:rPr>
                <w:rFonts w:eastAsia="Times New Roman"/>
                <w:color w:val="000000"/>
                <w:sz w:val="24"/>
                <w:szCs w:val="24"/>
              </w:rPr>
            </w:pPr>
            <w:r>
              <w:rPr>
                <w:rFonts w:eastAsia="Times New Roman"/>
                <w:color w:val="000000"/>
                <w:sz w:val="24"/>
                <w:szCs w:val="24"/>
              </w:rPr>
              <w:t>6.1</w:t>
            </w:r>
          </w:p>
        </w:tc>
        <w:tc>
          <w:tcPr>
            <w:tcW w:w="5939" w:type="dxa"/>
          </w:tcPr>
          <w:p w14:paraId="4FB6D808" w14:textId="77777777" w:rsidR="00EB241C" w:rsidRDefault="00000000">
            <w:pPr>
              <w:spacing w:before="99" w:line="360" w:lineRule="auto"/>
              <w:ind w:left="112"/>
              <w:rPr>
                <w:rFonts w:eastAsia="Times New Roman"/>
                <w:color w:val="000000"/>
                <w:sz w:val="24"/>
                <w:szCs w:val="24"/>
              </w:rPr>
            </w:pPr>
            <w:r>
              <w:rPr>
                <w:rFonts w:eastAsia="Times New Roman"/>
                <w:color w:val="000000"/>
                <w:sz w:val="24"/>
                <w:szCs w:val="24"/>
              </w:rPr>
              <w:t>Specifications of available models</w:t>
            </w:r>
          </w:p>
        </w:tc>
        <w:tc>
          <w:tcPr>
            <w:tcW w:w="1716" w:type="dxa"/>
          </w:tcPr>
          <w:p w14:paraId="348A9142" w14:textId="77777777" w:rsidR="00EB241C" w:rsidRDefault="00000000">
            <w:pPr>
              <w:spacing w:before="99" w:line="360" w:lineRule="auto"/>
              <w:ind w:left="191" w:right="130"/>
              <w:jc w:val="center"/>
              <w:rPr>
                <w:rFonts w:eastAsia="Times New Roman"/>
                <w:color w:val="000000"/>
                <w:sz w:val="24"/>
                <w:szCs w:val="24"/>
              </w:rPr>
            </w:pPr>
            <w:r>
              <w:rPr>
                <w:rFonts w:eastAsia="Times New Roman"/>
                <w:color w:val="000000"/>
                <w:sz w:val="24"/>
                <w:szCs w:val="24"/>
              </w:rPr>
              <w:t>26</w:t>
            </w:r>
          </w:p>
        </w:tc>
      </w:tr>
      <w:tr w:rsidR="00EB241C" w14:paraId="2E9CC335" w14:textId="77777777">
        <w:trPr>
          <w:trHeight w:val="469"/>
          <w:jc w:val="center"/>
        </w:trPr>
        <w:tc>
          <w:tcPr>
            <w:tcW w:w="1404" w:type="dxa"/>
          </w:tcPr>
          <w:p w14:paraId="1007DD95" w14:textId="77777777" w:rsidR="00EB241C" w:rsidRDefault="00000000">
            <w:pPr>
              <w:spacing w:before="97" w:line="360" w:lineRule="auto"/>
              <w:ind w:left="90" w:right="49"/>
              <w:jc w:val="center"/>
              <w:rPr>
                <w:rFonts w:eastAsia="Times New Roman"/>
                <w:color w:val="000000"/>
                <w:sz w:val="24"/>
                <w:szCs w:val="24"/>
              </w:rPr>
            </w:pPr>
            <w:r>
              <w:rPr>
                <w:rFonts w:eastAsia="Times New Roman"/>
                <w:color w:val="000000"/>
                <w:sz w:val="24"/>
                <w:szCs w:val="24"/>
              </w:rPr>
              <w:t>8.1</w:t>
            </w:r>
          </w:p>
        </w:tc>
        <w:tc>
          <w:tcPr>
            <w:tcW w:w="5939" w:type="dxa"/>
          </w:tcPr>
          <w:p w14:paraId="18CC5D32" w14:textId="77777777" w:rsidR="00EB241C" w:rsidRDefault="00000000">
            <w:pPr>
              <w:spacing w:before="97" w:line="360" w:lineRule="auto"/>
              <w:ind w:left="112"/>
              <w:rPr>
                <w:rFonts w:eastAsia="Times New Roman"/>
                <w:color w:val="000000"/>
                <w:sz w:val="24"/>
                <w:szCs w:val="24"/>
              </w:rPr>
            </w:pPr>
            <w:r>
              <w:rPr>
                <w:rFonts w:eastAsia="Times New Roman"/>
                <w:color w:val="000000"/>
                <w:sz w:val="24"/>
                <w:szCs w:val="24"/>
              </w:rPr>
              <w:t>Model Training</w:t>
            </w:r>
          </w:p>
        </w:tc>
        <w:tc>
          <w:tcPr>
            <w:tcW w:w="1716" w:type="dxa"/>
          </w:tcPr>
          <w:p w14:paraId="73200640" w14:textId="77777777" w:rsidR="00EB241C" w:rsidRDefault="00000000">
            <w:pPr>
              <w:spacing w:before="97" w:line="360" w:lineRule="auto"/>
              <w:ind w:left="191" w:right="130"/>
              <w:jc w:val="center"/>
              <w:rPr>
                <w:rFonts w:eastAsia="Times New Roman"/>
                <w:color w:val="000000"/>
                <w:sz w:val="24"/>
                <w:szCs w:val="24"/>
              </w:rPr>
            </w:pPr>
            <w:r>
              <w:rPr>
                <w:rFonts w:eastAsia="Times New Roman"/>
                <w:color w:val="000000"/>
                <w:sz w:val="24"/>
                <w:szCs w:val="24"/>
              </w:rPr>
              <w:t>44</w:t>
            </w:r>
          </w:p>
        </w:tc>
      </w:tr>
      <w:tr w:rsidR="00EB241C" w14:paraId="46B64189" w14:textId="77777777">
        <w:trPr>
          <w:trHeight w:val="469"/>
          <w:jc w:val="center"/>
        </w:trPr>
        <w:tc>
          <w:tcPr>
            <w:tcW w:w="1404" w:type="dxa"/>
          </w:tcPr>
          <w:p w14:paraId="4EF988C4" w14:textId="77777777" w:rsidR="00EB241C" w:rsidRDefault="00000000">
            <w:pPr>
              <w:spacing w:before="99" w:line="360" w:lineRule="auto"/>
              <w:ind w:left="90" w:right="49"/>
              <w:jc w:val="center"/>
              <w:rPr>
                <w:rFonts w:eastAsia="Times New Roman"/>
                <w:color w:val="000000"/>
                <w:sz w:val="24"/>
                <w:szCs w:val="24"/>
              </w:rPr>
            </w:pPr>
            <w:r>
              <w:rPr>
                <w:rFonts w:eastAsia="Times New Roman"/>
                <w:color w:val="000000"/>
                <w:sz w:val="24"/>
                <w:szCs w:val="24"/>
              </w:rPr>
              <w:t>8.2</w:t>
            </w:r>
          </w:p>
        </w:tc>
        <w:tc>
          <w:tcPr>
            <w:tcW w:w="5939" w:type="dxa"/>
          </w:tcPr>
          <w:p w14:paraId="5600B01A" w14:textId="77777777" w:rsidR="00EB241C" w:rsidRDefault="00000000">
            <w:pPr>
              <w:spacing w:before="99" w:line="360" w:lineRule="auto"/>
              <w:ind w:left="112"/>
              <w:rPr>
                <w:rFonts w:eastAsia="Times New Roman"/>
                <w:color w:val="000000"/>
                <w:sz w:val="24"/>
                <w:szCs w:val="24"/>
              </w:rPr>
            </w:pPr>
            <w:r>
              <w:rPr>
                <w:rFonts w:eastAsia="Times New Roman"/>
                <w:color w:val="000000"/>
                <w:sz w:val="24"/>
                <w:szCs w:val="24"/>
              </w:rPr>
              <w:t>Classification Report</w:t>
            </w:r>
          </w:p>
        </w:tc>
        <w:tc>
          <w:tcPr>
            <w:tcW w:w="1716" w:type="dxa"/>
          </w:tcPr>
          <w:p w14:paraId="7370BAAC" w14:textId="77777777" w:rsidR="00EB241C" w:rsidRDefault="00000000">
            <w:pPr>
              <w:spacing w:before="99" w:line="360" w:lineRule="auto"/>
              <w:ind w:left="191" w:right="130"/>
              <w:jc w:val="center"/>
              <w:rPr>
                <w:rFonts w:eastAsia="Times New Roman"/>
                <w:color w:val="000000"/>
                <w:sz w:val="24"/>
                <w:szCs w:val="24"/>
              </w:rPr>
            </w:pPr>
            <w:r>
              <w:rPr>
                <w:rFonts w:eastAsia="Times New Roman"/>
                <w:color w:val="000000"/>
                <w:sz w:val="24"/>
                <w:szCs w:val="24"/>
              </w:rPr>
              <w:t>44</w:t>
            </w:r>
          </w:p>
        </w:tc>
      </w:tr>
      <w:tr w:rsidR="00EB241C" w14:paraId="2D5631D9" w14:textId="77777777">
        <w:trPr>
          <w:trHeight w:val="469"/>
          <w:jc w:val="center"/>
        </w:trPr>
        <w:tc>
          <w:tcPr>
            <w:tcW w:w="1404" w:type="dxa"/>
          </w:tcPr>
          <w:p w14:paraId="58FCF1B8" w14:textId="77777777" w:rsidR="00EB241C" w:rsidRDefault="00000000">
            <w:pPr>
              <w:spacing w:before="101" w:line="360" w:lineRule="auto"/>
              <w:ind w:left="90" w:right="49"/>
              <w:jc w:val="center"/>
              <w:rPr>
                <w:rFonts w:eastAsia="Times New Roman"/>
                <w:color w:val="000000"/>
                <w:sz w:val="24"/>
                <w:szCs w:val="24"/>
              </w:rPr>
            </w:pPr>
            <w:r>
              <w:rPr>
                <w:rFonts w:eastAsia="Times New Roman"/>
                <w:color w:val="000000"/>
                <w:sz w:val="24"/>
                <w:szCs w:val="24"/>
              </w:rPr>
              <w:t>8.3</w:t>
            </w:r>
          </w:p>
        </w:tc>
        <w:tc>
          <w:tcPr>
            <w:tcW w:w="5939" w:type="dxa"/>
          </w:tcPr>
          <w:p w14:paraId="7AD20E96" w14:textId="77777777" w:rsidR="00EB241C" w:rsidRDefault="00000000">
            <w:pPr>
              <w:spacing w:before="101" w:line="360" w:lineRule="auto"/>
              <w:ind w:left="112"/>
              <w:rPr>
                <w:rFonts w:eastAsia="Times New Roman"/>
                <w:color w:val="000000"/>
                <w:sz w:val="24"/>
                <w:szCs w:val="24"/>
              </w:rPr>
            </w:pPr>
            <w:r>
              <w:rPr>
                <w:rFonts w:eastAsia="Times New Roman"/>
                <w:color w:val="000000"/>
                <w:sz w:val="24"/>
                <w:szCs w:val="24"/>
              </w:rPr>
              <w:t>Loss and Accuracy Graph</w:t>
            </w:r>
          </w:p>
        </w:tc>
        <w:tc>
          <w:tcPr>
            <w:tcW w:w="1716" w:type="dxa"/>
          </w:tcPr>
          <w:p w14:paraId="67867C29" w14:textId="77777777" w:rsidR="00EB241C" w:rsidRDefault="00000000">
            <w:pPr>
              <w:spacing w:before="101" w:line="360" w:lineRule="auto"/>
              <w:ind w:left="191" w:right="130"/>
              <w:jc w:val="center"/>
              <w:rPr>
                <w:rFonts w:eastAsia="Times New Roman"/>
                <w:color w:val="000000"/>
                <w:sz w:val="24"/>
                <w:szCs w:val="24"/>
              </w:rPr>
            </w:pPr>
            <w:r>
              <w:rPr>
                <w:rFonts w:eastAsia="Times New Roman"/>
                <w:color w:val="000000"/>
                <w:sz w:val="24"/>
                <w:szCs w:val="24"/>
              </w:rPr>
              <w:t>45</w:t>
            </w:r>
          </w:p>
        </w:tc>
      </w:tr>
      <w:tr w:rsidR="00EB241C" w14:paraId="1B5BDCF3" w14:textId="77777777">
        <w:trPr>
          <w:trHeight w:val="469"/>
          <w:jc w:val="center"/>
        </w:trPr>
        <w:tc>
          <w:tcPr>
            <w:tcW w:w="1404" w:type="dxa"/>
          </w:tcPr>
          <w:p w14:paraId="5EC31C76" w14:textId="77777777" w:rsidR="00EB241C" w:rsidRDefault="00000000">
            <w:pPr>
              <w:spacing w:before="101" w:line="360" w:lineRule="auto"/>
              <w:ind w:left="90" w:right="49"/>
              <w:jc w:val="center"/>
              <w:rPr>
                <w:rFonts w:eastAsia="Times New Roman"/>
                <w:color w:val="000000"/>
                <w:sz w:val="24"/>
                <w:szCs w:val="24"/>
              </w:rPr>
            </w:pPr>
            <w:r>
              <w:rPr>
                <w:rFonts w:eastAsia="Times New Roman"/>
                <w:color w:val="000000"/>
                <w:sz w:val="24"/>
                <w:szCs w:val="24"/>
              </w:rPr>
              <w:t>8.4</w:t>
            </w:r>
          </w:p>
        </w:tc>
        <w:tc>
          <w:tcPr>
            <w:tcW w:w="5939" w:type="dxa"/>
          </w:tcPr>
          <w:p w14:paraId="7E27B168" w14:textId="77777777" w:rsidR="00EB241C" w:rsidRDefault="00000000">
            <w:pPr>
              <w:spacing w:before="101" w:line="360" w:lineRule="auto"/>
              <w:ind w:left="112"/>
              <w:rPr>
                <w:rFonts w:eastAsia="Times New Roman"/>
                <w:color w:val="000000"/>
                <w:sz w:val="24"/>
                <w:szCs w:val="24"/>
              </w:rPr>
            </w:pPr>
            <w:r>
              <w:rPr>
                <w:rFonts w:eastAsia="Times New Roman"/>
                <w:color w:val="000000"/>
                <w:sz w:val="24"/>
                <w:szCs w:val="24"/>
              </w:rPr>
              <w:t>Project Folder Structure</w:t>
            </w:r>
          </w:p>
        </w:tc>
        <w:tc>
          <w:tcPr>
            <w:tcW w:w="1716" w:type="dxa"/>
          </w:tcPr>
          <w:p w14:paraId="53CDDB1D" w14:textId="77777777" w:rsidR="00EB241C" w:rsidRDefault="00000000">
            <w:pPr>
              <w:spacing w:before="101" w:line="360" w:lineRule="auto"/>
              <w:ind w:left="191" w:right="130"/>
              <w:jc w:val="center"/>
              <w:rPr>
                <w:rFonts w:eastAsia="Times New Roman"/>
                <w:color w:val="000000"/>
                <w:sz w:val="24"/>
                <w:szCs w:val="24"/>
              </w:rPr>
            </w:pPr>
            <w:r>
              <w:rPr>
                <w:rFonts w:eastAsia="Times New Roman"/>
                <w:color w:val="000000"/>
                <w:sz w:val="24"/>
                <w:szCs w:val="24"/>
              </w:rPr>
              <w:t>46</w:t>
            </w:r>
          </w:p>
        </w:tc>
      </w:tr>
      <w:tr w:rsidR="00EB241C" w14:paraId="499B2376" w14:textId="77777777">
        <w:trPr>
          <w:trHeight w:val="750"/>
          <w:jc w:val="center"/>
        </w:trPr>
        <w:tc>
          <w:tcPr>
            <w:tcW w:w="1404" w:type="dxa"/>
          </w:tcPr>
          <w:p w14:paraId="2E3821F5" w14:textId="77777777" w:rsidR="00EB241C" w:rsidRDefault="00EB241C">
            <w:pPr>
              <w:spacing w:before="10" w:line="360" w:lineRule="auto"/>
              <w:rPr>
                <w:rFonts w:eastAsia="Times New Roman"/>
                <w:b/>
                <w:color w:val="000000"/>
                <w:sz w:val="20"/>
                <w:szCs w:val="20"/>
              </w:rPr>
            </w:pPr>
          </w:p>
          <w:p w14:paraId="3A7B7903" w14:textId="77777777" w:rsidR="00EB241C" w:rsidRDefault="00000000">
            <w:pPr>
              <w:spacing w:before="1" w:line="360" w:lineRule="auto"/>
              <w:ind w:left="90" w:right="49"/>
              <w:jc w:val="center"/>
              <w:rPr>
                <w:rFonts w:eastAsia="Times New Roman"/>
                <w:color w:val="000000"/>
                <w:sz w:val="24"/>
                <w:szCs w:val="24"/>
              </w:rPr>
            </w:pPr>
            <w:r>
              <w:rPr>
                <w:rFonts w:eastAsia="Times New Roman"/>
                <w:color w:val="000000"/>
                <w:sz w:val="24"/>
                <w:szCs w:val="24"/>
              </w:rPr>
              <w:t>8.5</w:t>
            </w:r>
          </w:p>
        </w:tc>
        <w:tc>
          <w:tcPr>
            <w:tcW w:w="5939" w:type="dxa"/>
          </w:tcPr>
          <w:p w14:paraId="2DDE4D18" w14:textId="77777777" w:rsidR="00EB241C" w:rsidRDefault="00000000">
            <w:pPr>
              <w:spacing w:before="103" w:line="360" w:lineRule="auto"/>
              <w:ind w:left="112" w:right="967"/>
              <w:rPr>
                <w:rFonts w:eastAsia="Times New Roman"/>
                <w:color w:val="000000"/>
                <w:sz w:val="24"/>
                <w:szCs w:val="24"/>
              </w:rPr>
            </w:pPr>
            <w:r>
              <w:rPr>
                <w:rFonts w:eastAsia="Times New Roman"/>
                <w:color w:val="000000"/>
                <w:sz w:val="24"/>
                <w:szCs w:val="24"/>
              </w:rPr>
              <w:t>Red bounding box indicating people are violating social distancing norms</w:t>
            </w:r>
          </w:p>
        </w:tc>
        <w:tc>
          <w:tcPr>
            <w:tcW w:w="1716" w:type="dxa"/>
          </w:tcPr>
          <w:p w14:paraId="444065DD" w14:textId="77777777" w:rsidR="00EB241C" w:rsidRDefault="00EB241C">
            <w:pPr>
              <w:spacing w:before="10" w:line="360" w:lineRule="auto"/>
              <w:rPr>
                <w:rFonts w:eastAsia="Times New Roman"/>
                <w:b/>
                <w:color w:val="000000"/>
                <w:sz w:val="20"/>
                <w:szCs w:val="20"/>
              </w:rPr>
            </w:pPr>
          </w:p>
          <w:p w14:paraId="7590A872" w14:textId="77777777" w:rsidR="00EB241C" w:rsidRDefault="00000000">
            <w:pPr>
              <w:spacing w:before="1" w:line="360" w:lineRule="auto"/>
              <w:ind w:left="191" w:right="130"/>
              <w:jc w:val="center"/>
              <w:rPr>
                <w:rFonts w:eastAsia="Times New Roman"/>
                <w:color w:val="000000"/>
                <w:sz w:val="24"/>
                <w:szCs w:val="24"/>
              </w:rPr>
            </w:pPr>
            <w:r>
              <w:rPr>
                <w:rFonts w:eastAsia="Times New Roman"/>
                <w:color w:val="000000"/>
                <w:sz w:val="24"/>
                <w:szCs w:val="24"/>
              </w:rPr>
              <w:t>47</w:t>
            </w:r>
          </w:p>
        </w:tc>
      </w:tr>
      <w:tr w:rsidR="00EB241C" w14:paraId="661E85AB" w14:textId="77777777">
        <w:trPr>
          <w:trHeight w:val="750"/>
          <w:jc w:val="center"/>
        </w:trPr>
        <w:tc>
          <w:tcPr>
            <w:tcW w:w="1404" w:type="dxa"/>
          </w:tcPr>
          <w:p w14:paraId="5FAC3E0E" w14:textId="77777777" w:rsidR="00EB241C" w:rsidRDefault="00EB241C">
            <w:pPr>
              <w:spacing w:before="8" w:line="360" w:lineRule="auto"/>
              <w:rPr>
                <w:rFonts w:eastAsia="Times New Roman"/>
                <w:b/>
                <w:color w:val="000000"/>
                <w:sz w:val="20"/>
                <w:szCs w:val="20"/>
              </w:rPr>
            </w:pPr>
          </w:p>
          <w:p w14:paraId="6DD59745" w14:textId="77777777" w:rsidR="00EB241C" w:rsidRDefault="00000000">
            <w:pPr>
              <w:spacing w:line="360" w:lineRule="auto"/>
              <w:ind w:left="90" w:right="49"/>
              <w:jc w:val="center"/>
              <w:rPr>
                <w:rFonts w:eastAsia="Times New Roman"/>
                <w:color w:val="000000"/>
                <w:sz w:val="24"/>
                <w:szCs w:val="24"/>
              </w:rPr>
            </w:pPr>
            <w:r>
              <w:rPr>
                <w:rFonts w:eastAsia="Times New Roman"/>
                <w:color w:val="000000"/>
                <w:sz w:val="24"/>
                <w:szCs w:val="24"/>
              </w:rPr>
              <w:t>8.6</w:t>
            </w:r>
          </w:p>
        </w:tc>
        <w:tc>
          <w:tcPr>
            <w:tcW w:w="5939" w:type="dxa"/>
          </w:tcPr>
          <w:p w14:paraId="36191965" w14:textId="77777777" w:rsidR="00EB241C" w:rsidRDefault="00000000">
            <w:pPr>
              <w:spacing w:before="101" w:line="360" w:lineRule="auto"/>
              <w:ind w:left="112"/>
              <w:rPr>
                <w:rFonts w:eastAsia="Times New Roman"/>
                <w:color w:val="000000"/>
                <w:sz w:val="24"/>
                <w:szCs w:val="24"/>
              </w:rPr>
            </w:pPr>
            <w:r>
              <w:rPr>
                <w:rFonts w:eastAsia="Times New Roman"/>
                <w:color w:val="000000"/>
                <w:sz w:val="24"/>
                <w:szCs w:val="24"/>
              </w:rPr>
              <w:t>Yellow bounding box indicating alert condition that the people  are maintaining a social distance of around 1 meter.</w:t>
            </w:r>
          </w:p>
        </w:tc>
        <w:tc>
          <w:tcPr>
            <w:tcW w:w="1716" w:type="dxa"/>
          </w:tcPr>
          <w:p w14:paraId="7BEFFDBF" w14:textId="77777777" w:rsidR="00EB241C" w:rsidRDefault="00EB241C">
            <w:pPr>
              <w:spacing w:before="8" w:line="360" w:lineRule="auto"/>
              <w:rPr>
                <w:rFonts w:eastAsia="Times New Roman"/>
                <w:b/>
                <w:color w:val="000000"/>
                <w:sz w:val="20"/>
                <w:szCs w:val="20"/>
              </w:rPr>
            </w:pPr>
          </w:p>
          <w:p w14:paraId="40E68238" w14:textId="77777777" w:rsidR="00EB241C" w:rsidRDefault="00000000">
            <w:pPr>
              <w:spacing w:line="360" w:lineRule="auto"/>
              <w:ind w:left="191" w:right="130"/>
              <w:jc w:val="center"/>
              <w:rPr>
                <w:rFonts w:eastAsia="Times New Roman"/>
                <w:color w:val="000000"/>
                <w:sz w:val="24"/>
                <w:szCs w:val="24"/>
              </w:rPr>
            </w:pPr>
            <w:r>
              <w:rPr>
                <w:rFonts w:eastAsia="Times New Roman"/>
                <w:color w:val="000000"/>
                <w:sz w:val="24"/>
                <w:szCs w:val="24"/>
              </w:rPr>
              <w:t>47</w:t>
            </w:r>
          </w:p>
        </w:tc>
      </w:tr>
      <w:tr w:rsidR="00EB241C" w14:paraId="7006C47C" w14:textId="77777777">
        <w:trPr>
          <w:trHeight w:val="375"/>
          <w:jc w:val="center"/>
        </w:trPr>
        <w:tc>
          <w:tcPr>
            <w:tcW w:w="1404" w:type="dxa"/>
          </w:tcPr>
          <w:p w14:paraId="3BFADD78" w14:textId="77777777" w:rsidR="00EB241C" w:rsidRDefault="00000000">
            <w:pPr>
              <w:spacing w:line="360" w:lineRule="auto"/>
              <w:ind w:right="49"/>
              <w:jc w:val="center"/>
              <w:rPr>
                <w:rFonts w:eastAsia="Times New Roman"/>
                <w:color w:val="000000"/>
                <w:sz w:val="24"/>
                <w:szCs w:val="24"/>
              </w:rPr>
            </w:pPr>
            <w:r>
              <w:rPr>
                <w:rFonts w:eastAsia="Times New Roman"/>
                <w:color w:val="000000"/>
                <w:sz w:val="24"/>
                <w:szCs w:val="24"/>
              </w:rPr>
              <w:t>8.7</w:t>
            </w:r>
          </w:p>
        </w:tc>
        <w:tc>
          <w:tcPr>
            <w:tcW w:w="5939" w:type="dxa"/>
          </w:tcPr>
          <w:p w14:paraId="220F1119" w14:textId="77777777" w:rsidR="00EB241C" w:rsidRDefault="00000000">
            <w:pPr>
              <w:spacing w:line="360" w:lineRule="auto"/>
              <w:rPr>
                <w:rFonts w:eastAsia="Times New Roman"/>
                <w:color w:val="000000"/>
                <w:sz w:val="24"/>
                <w:szCs w:val="24"/>
              </w:rPr>
            </w:pPr>
            <w:r>
              <w:rPr>
                <w:rFonts w:eastAsia="Times New Roman"/>
                <w:color w:val="000000"/>
                <w:sz w:val="24"/>
                <w:szCs w:val="24"/>
              </w:rPr>
              <w:t>Red bounding box for face indicating mask is not worn</w:t>
            </w:r>
          </w:p>
        </w:tc>
        <w:tc>
          <w:tcPr>
            <w:tcW w:w="1716" w:type="dxa"/>
          </w:tcPr>
          <w:p w14:paraId="370FB104" w14:textId="77777777" w:rsidR="00EB241C" w:rsidRDefault="00000000">
            <w:pPr>
              <w:spacing w:line="360" w:lineRule="auto"/>
              <w:ind w:right="130"/>
              <w:jc w:val="center"/>
              <w:rPr>
                <w:rFonts w:eastAsia="Times New Roman"/>
                <w:color w:val="000000"/>
                <w:sz w:val="24"/>
                <w:szCs w:val="24"/>
              </w:rPr>
            </w:pPr>
            <w:r>
              <w:rPr>
                <w:rFonts w:eastAsia="Times New Roman"/>
                <w:color w:val="000000"/>
                <w:sz w:val="24"/>
                <w:szCs w:val="24"/>
              </w:rPr>
              <w:t xml:space="preserve">  48</w:t>
            </w:r>
          </w:p>
        </w:tc>
      </w:tr>
      <w:tr w:rsidR="00EB241C" w14:paraId="53D1695F" w14:textId="77777777">
        <w:trPr>
          <w:trHeight w:val="665"/>
          <w:jc w:val="center"/>
        </w:trPr>
        <w:tc>
          <w:tcPr>
            <w:tcW w:w="1404" w:type="dxa"/>
          </w:tcPr>
          <w:p w14:paraId="4EACC7AD" w14:textId="77777777" w:rsidR="00EB241C" w:rsidRDefault="00000000">
            <w:pPr>
              <w:spacing w:line="360" w:lineRule="auto"/>
              <w:ind w:right="49"/>
              <w:jc w:val="center"/>
              <w:rPr>
                <w:rFonts w:eastAsia="Times New Roman"/>
                <w:color w:val="000000"/>
                <w:sz w:val="24"/>
                <w:szCs w:val="24"/>
              </w:rPr>
            </w:pPr>
            <w:r>
              <w:rPr>
                <w:rFonts w:eastAsia="Times New Roman"/>
                <w:color w:val="000000"/>
                <w:sz w:val="24"/>
                <w:szCs w:val="24"/>
              </w:rPr>
              <w:t>8.8</w:t>
            </w:r>
          </w:p>
        </w:tc>
        <w:tc>
          <w:tcPr>
            <w:tcW w:w="5939" w:type="dxa"/>
          </w:tcPr>
          <w:p w14:paraId="557510C9" w14:textId="77777777" w:rsidR="00EB241C" w:rsidRDefault="00000000">
            <w:pPr>
              <w:spacing w:line="360" w:lineRule="auto"/>
              <w:ind w:left="16" w:right="762"/>
              <w:rPr>
                <w:rFonts w:eastAsia="Times New Roman"/>
                <w:color w:val="000000"/>
                <w:sz w:val="24"/>
                <w:szCs w:val="24"/>
              </w:rPr>
            </w:pPr>
            <w:r>
              <w:rPr>
                <w:rFonts w:eastAsia="Times New Roman"/>
                <w:color w:val="000000"/>
                <w:sz w:val="24"/>
                <w:szCs w:val="24"/>
              </w:rPr>
              <w:t>A red bounding box for face when mask is worn               but is pulled down</w:t>
            </w:r>
          </w:p>
        </w:tc>
        <w:tc>
          <w:tcPr>
            <w:tcW w:w="1716" w:type="dxa"/>
          </w:tcPr>
          <w:p w14:paraId="0711E02A" w14:textId="77777777" w:rsidR="00EB241C" w:rsidRDefault="00000000">
            <w:pPr>
              <w:spacing w:line="360" w:lineRule="auto"/>
              <w:ind w:right="130"/>
              <w:jc w:val="center"/>
              <w:rPr>
                <w:rFonts w:eastAsia="Times New Roman"/>
                <w:color w:val="000000"/>
                <w:sz w:val="24"/>
                <w:szCs w:val="24"/>
              </w:rPr>
            </w:pPr>
            <w:r>
              <w:rPr>
                <w:rFonts w:eastAsia="Times New Roman"/>
                <w:color w:val="000000"/>
                <w:sz w:val="24"/>
                <w:szCs w:val="24"/>
              </w:rPr>
              <w:t xml:space="preserve">  48</w:t>
            </w:r>
          </w:p>
        </w:tc>
      </w:tr>
      <w:tr w:rsidR="00EB241C" w14:paraId="4E17C094" w14:textId="77777777">
        <w:trPr>
          <w:trHeight w:val="970"/>
          <w:jc w:val="center"/>
        </w:trPr>
        <w:tc>
          <w:tcPr>
            <w:tcW w:w="1404" w:type="dxa"/>
          </w:tcPr>
          <w:p w14:paraId="23C4519B" w14:textId="77777777" w:rsidR="00EB241C" w:rsidRDefault="00000000">
            <w:pPr>
              <w:spacing w:before="109" w:line="360" w:lineRule="auto"/>
              <w:ind w:left="90" w:right="49"/>
              <w:jc w:val="center"/>
              <w:rPr>
                <w:rFonts w:eastAsia="Times New Roman"/>
                <w:color w:val="000000"/>
                <w:sz w:val="24"/>
                <w:szCs w:val="24"/>
              </w:rPr>
            </w:pPr>
            <w:r>
              <w:rPr>
                <w:rFonts w:eastAsia="Times New Roman"/>
                <w:color w:val="000000"/>
                <w:sz w:val="24"/>
                <w:szCs w:val="24"/>
              </w:rPr>
              <w:t>8.9</w:t>
            </w:r>
          </w:p>
        </w:tc>
        <w:tc>
          <w:tcPr>
            <w:tcW w:w="5939" w:type="dxa"/>
          </w:tcPr>
          <w:p w14:paraId="3D7B76F5" w14:textId="77777777" w:rsidR="00EB241C" w:rsidRDefault="00000000">
            <w:pPr>
              <w:spacing w:before="123" w:line="360" w:lineRule="auto"/>
              <w:ind w:left="16" w:right="865"/>
              <w:jc w:val="both"/>
              <w:rPr>
                <w:rFonts w:eastAsia="Times New Roman"/>
                <w:color w:val="000000"/>
                <w:sz w:val="24"/>
                <w:szCs w:val="24"/>
              </w:rPr>
            </w:pPr>
            <w:r>
              <w:rPr>
                <w:rFonts w:eastAsia="Times New Roman"/>
                <w:color w:val="000000"/>
                <w:sz w:val="24"/>
                <w:szCs w:val="24"/>
              </w:rPr>
              <w:t>Green bounding box for face indicating mask is worn properly But red bounding box for body as the social distance is not being maintained.</w:t>
            </w:r>
          </w:p>
        </w:tc>
        <w:tc>
          <w:tcPr>
            <w:tcW w:w="1716" w:type="dxa"/>
          </w:tcPr>
          <w:p w14:paraId="448F7211" w14:textId="77777777" w:rsidR="00EB241C" w:rsidRDefault="00000000">
            <w:pPr>
              <w:spacing w:before="109" w:line="360" w:lineRule="auto"/>
              <w:ind w:left="191" w:right="130"/>
              <w:jc w:val="center"/>
              <w:rPr>
                <w:rFonts w:eastAsia="Times New Roman"/>
                <w:color w:val="000000"/>
                <w:sz w:val="24"/>
                <w:szCs w:val="24"/>
              </w:rPr>
            </w:pPr>
            <w:r>
              <w:rPr>
                <w:rFonts w:eastAsia="Times New Roman"/>
                <w:color w:val="000000"/>
                <w:sz w:val="24"/>
                <w:szCs w:val="24"/>
              </w:rPr>
              <w:t>49</w:t>
            </w:r>
          </w:p>
        </w:tc>
      </w:tr>
      <w:tr w:rsidR="00EB241C" w14:paraId="03897E57" w14:textId="77777777">
        <w:trPr>
          <w:trHeight w:val="292"/>
          <w:jc w:val="center"/>
        </w:trPr>
        <w:tc>
          <w:tcPr>
            <w:tcW w:w="1404" w:type="dxa"/>
          </w:tcPr>
          <w:p w14:paraId="0043D5C5" w14:textId="77777777" w:rsidR="00EB241C" w:rsidRDefault="00000000">
            <w:pPr>
              <w:spacing w:line="360" w:lineRule="auto"/>
              <w:ind w:right="49"/>
              <w:jc w:val="center"/>
              <w:rPr>
                <w:rFonts w:eastAsia="Times New Roman"/>
                <w:color w:val="000000"/>
                <w:sz w:val="24"/>
                <w:szCs w:val="24"/>
              </w:rPr>
            </w:pPr>
            <w:r>
              <w:rPr>
                <w:rFonts w:eastAsia="Times New Roman"/>
                <w:color w:val="000000"/>
                <w:sz w:val="24"/>
                <w:szCs w:val="24"/>
              </w:rPr>
              <w:t>8.10</w:t>
            </w:r>
          </w:p>
        </w:tc>
        <w:tc>
          <w:tcPr>
            <w:tcW w:w="5939" w:type="dxa"/>
          </w:tcPr>
          <w:p w14:paraId="456C9E8A" w14:textId="77777777" w:rsidR="00EB241C" w:rsidRDefault="00000000">
            <w:pPr>
              <w:spacing w:line="360" w:lineRule="auto"/>
              <w:rPr>
                <w:rFonts w:eastAsia="Times New Roman"/>
                <w:color w:val="000000"/>
                <w:sz w:val="24"/>
                <w:szCs w:val="24"/>
              </w:rPr>
            </w:pPr>
            <w:r>
              <w:rPr>
                <w:rFonts w:eastAsia="Times New Roman"/>
                <w:color w:val="000000"/>
                <w:sz w:val="24"/>
                <w:szCs w:val="24"/>
              </w:rPr>
              <w:t>Unique face identification</w:t>
            </w:r>
          </w:p>
        </w:tc>
        <w:tc>
          <w:tcPr>
            <w:tcW w:w="1716" w:type="dxa"/>
          </w:tcPr>
          <w:p w14:paraId="730AE1E8" w14:textId="77777777" w:rsidR="00EB241C" w:rsidRDefault="00000000">
            <w:pPr>
              <w:spacing w:line="360" w:lineRule="auto"/>
              <w:ind w:right="130"/>
              <w:jc w:val="center"/>
              <w:rPr>
                <w:rFonts w:eastAsia="Times New Roman"/>
                <w:color w:val="000000"/>
                <w:sz w:val="24"/>
                <w:szCs w:val="24"/>
              </w:rPr>
            </w:pPr>
            <w:r>
              <w:rPr>
                <w:rFonts w:eastAsia="Times New Roman"/>
                <w:color w:val="000000"/>
                <w:sz w:val="24"/>
                <w:szCs w:val="24"/>
              </w:rPr>
              <w:t xml:space="preserve">  49</w:t>
            </w:r>
          </w:p>
        </w:tc>
      </w:tr>
      <w:tr w:rsidR="00EB241C" w14:paraId="5118E3A3" w14:textId="77777777">
        <w:trPr>
          <w:trHeight w:val="155"/>
          <w:jc w:val="center"/>
        </w:trPr>
        <w:tc>
          <w:tcPr>
            <w:tcW w:w="1404" w:type="dxa"/>
          </w:tcPr>
          <w:p w14:paraId="4CC0893A" w14:textId="77777777" w:rsidR="00EB241C" w:rsidRDefault="00000000">
            <w:pPr>
              <w:spacing w:line="360" w:lineRule="auto"/>
              <w:ind w:right="49"/>
              <w:jc w:val="center"/>
              <w:rPr>
                <w:rFonts w:eastAsia="Times New Roman"/>
                <w:color w:val="000000"/>
                <w:sz w:val="24"/>
                <w:szCs w:val="24"/>
              </w:rPr>
            </w:pPr>
            <w:r>
              <w:rPr>
                <w:rFonts w:eastAsia="Times New Roman"/>
                <w:color w:val="000000"/>
                <w:sz w:val="24"/>
                <w:szCs w:val="24"/>
              </w:rPr>
              <w:lastRenderedPageBreak/>
              <w:t>8.11</w:t>
            </w:r>
          </w:p>
        </w:tc>
        <w:tc>
          <w:tcPr>
            <w:tcW w:w="5939" w:type="dxa"/>
          </w:tcPr>
          <w:p w14:paraId="115D43B3" w14:textId="77777777" w:rsidR="00EB241C" w:rsidRDefault="00000000">
            <w:pPr>
              <w:spacing w:line="360" w:lineRule="auto"/>
              <w:rPr>
                <w:rFonts w:eastAsia="Times New Roman"/>
                <w:color w:val="000000"/>
                <w:sz w:val="24"/>
                <w:szCs w:val="24"/>
              </w:rPr>
            </w:pPr>
            <w:r>
              <w:rPr>
                <w:rFonts w:eastAsia="Times New Roman"/>
                <w:color w:val="000000"/>
                <w:sz w:val="24"/>
                <w:szCs w:val="24"/>
              </w:rPr>
              <w:t>Attendance record</w:t>
            </w:r>
          </w:p>
        </w:tc>
        <w:tc>
          <w:tcPr>
            <w:tcW w:w="1716" w:type="dxa"/>
          </w:tcPr>
          <w:p w14:paraId="41FAE466" w14:textId="77777777" w:rsidR="00EB241C" w:rsidRDefault="00000000">
            <w:pPr>
              <w:spacing w:line="360" w:lineRule="auto"/>
              <w:ind w:right="130"/>
              <w:jc w:val="center"/>
              <w:rPr>
                <w:rFonts w:eastAsia="Times New Roman"/>
                <w:color w:val="000000"/>
                <w:sz w:val="24"/>
                <w:szCs w:val="24"/>
              </w:rPr>
            </w:pPr>
            <w:r>
              <w:rPr>
                <w:rFonts w:eastAsia="Times New Roman"/>
                <w:color w:val="000000"/>
                <w:sz w:val="24"/>
                <w:szCs w:val="24"/>
              </w:rPr>
              <w:t xml:space="preserve">  50</w:t>
            </w:r>
          </w:p>
        </w:tc>
      </w:tr>
    </w:tbl>
    <w:p w14:paraId="42E1C21A" w14:textId="77777777" w:rsidR="00EB241C" w:rsidRDefault="00EB241C">
      <w:pPr>
        <w:jc w:val="center"/>
        <w:rPr>
          <w:sz w:val="24"/>
          <w:szCs w:val="24"/>
        </w:rPr>
        <w:sectPr w:rsidR="00EB241C">
          <w:headerReference w:type="default" r:id="rId20"/>
          <w:footerReference w:type="default" r:id="rId21"/>
          <w:pgSz w:w="11910" w:h="16840"/>
          <w:pgMar w:top="2140" w:right="740" w:bottom="1220" w:left="820" w:header="1792" w:footer="1035" w:gutter="0"/>
          <w:pgBorders w:offsetFrom="page">
            <w:top w:val="thinThickSmallGap" w:sz="18" w:space="24" w:color="auto"/>
            <w:bottom w:val="thinThickSmallGap" w:sz="18" w:space="24" w:color="auto"/>
          </w:pgBorders>
          <w:cols w:space="720"/>
        </w:sectPr>
      </w:pPr>
    </w:p>
    <w:p w14:paraId="69E029C6" w14:textId="77777777" w:rsidR="00EB241C" w:rsidRDefault="00000000">
      <w:pPr>
        <w:spacing w:before="5"/>
        <w:ind w:left="20"/>
        <w:jc w:val="center"/>
        <w:rPr>
          <w:b/>
          <w:sz w:val="32"/>
          <w:szCs w:val="32"/>
        </w:rPr>
      </w:pPr>
      <w:r>
        <w:rPr>
          <w:b/>
          <w:sz w:val="32"/>
          <w:szCs w:val="32"/>
        </w:rPr>
        <w:lastRenderedPageBreak/>
        <w:t>LIST OF TABLES</w:t>
      </w:r>
    </w:p>
    <w:p w14:paraId="57AF71F6" w14:textId="77777777" w:rsidR="00EB241C" w:rsidRDefault="00EB241C">
      <w:pPr>
        <w:spacing w:before="2"/>
        <w:rPr>
          <w:rFonts w:eastAsia="Times New Roman"/>
          <w:b/>
          <w:color w:val="000000"/>
          <w:sz w:val="14"/>
          <w:szCs w:val="14"/>
        </w:rPr>
      </w:pPr>
    </w:p>
    <w:tbl>
      <w:tblPr>
        <w:tblStyle w:val="Style15"/>
        <w:tblW w:w="8643" w:type="dxa"/>
        <w:jc w:val="center"/>
        <w:tblInd w:w="0" w:type="dxa"/>
        <w:tblLayout w:type="fixed"/>
        <w:tblLook w:val="04A0" w:firstRow="1" w:lastRow="0" w:firstColumn="1" w:lastColumn="0" w:noHBand="0" w:noVBand="1"/>
      </w:tblPr>
      <w:tblGrid>
        <w:gridCol w:w="1320"/>
        <w:gridCol w:w="6002"/>
        <w:gridCol w:w="1321"/>
      </w:tblGrid>
      <w:tr w:rsidR="00EB241C" w14:paraId="79F08B74" w14:textId="77777777">
        <w:trPr>
          <w:trHeight w:val="469"/>
          <w:jc w:val="center"/>
        </w:trPr>
        <w:tc>
          <w:tcPr>
            <w:tcW w:w="1320" w:type="dxa"/>
          </w:tcPr>
          <w:p w14:paraId="00B3CCD4" w14:textId="77777777" w:rsidR="00EB241C" w:rsidRDefault="00000000">
            <w:pPr>
              <w:spacing w:before="109"/>
              <w:ind w:left="155" w:right="105"/>
              <w:jc w:val="center"/>
              <w:rPr>
                <w:rFonts w:eastAsia="Times New Roman"/>
                <w:b/>
                <w:color w:val="000000"/>
                <w:sz w:val="24"/>
                <w:szCs w:val="24"/>
              </w:rPr>
            </w:pPr>
            <w:r>
              <w:rPr>
                <w:rFonts w:eastAsia="Times New Roman"/>
                <w:b/>
                <w:color w:val="000000"/>
                <w:sz w:val="24"/>
                <w:szCs w:val="24"/>
              </w:rPr>
              <w:t>Table No.</w:t>
            </w:r>
          </w:p>
        </w:tc>
        <w:tc>
          <w:tcPr>
            <w:tcW w:w="6002" w:type="dxa"/>
          </w:tcPr>
          <w:p w14:paraId="0CC5880F" w14:textId="77777777" w:rsidR="00EB241C" w:rsidRDefault="00000000">
            <w:pPr>
              <w:spacing w:before="109"/>
              <w:jc w:val="center"/>
              <w:rPr>
                <w:rFonts w:eastAsia="Times New Roman"/>
                <w:b/>
                <w:color w:val="000000"/>
                <w:sz w:val="24"/>
                <w:szCs w:val="24"/>
              </w:rPr>
            </w:pPr>
            <w:r>
              <w:rPr>
                <w:rFonts w:eastAsia="Times New Roman"/>
                <w:b/>
                <w:color w:val="000000"/>
                <w:sz w:val="24"/>
                <w:szCs w:val="24"/>
              </w:rPr>
              <w:t>Title</w:t>
            </w:r>
          </w:p>
        </w:tc>
        <w:tc>
          <w:tcPr>
            <w:tcW w:w="1321" w:type="dxa"/>
          </w:tcPr>
          <w:p w14:paraId="11014CEB" w14:textId="77777777" w:rsidR="00EB241C" w:rsidRDefault="00000000">
            <w:pPr>
              <w:spacing w:before="109"/>
              <w:ind w:left="197" w:right="149"/>
              <w:jc w:val="center"/>
              <w:rPr>
                <w:rFonts w:eastAsia="Times New Roman"/>
                <w:b/>
                <w:color w:val="000000"/>
                <w:sz w:val="24"/>
                <w:szCs w:val="24"/>
              </w:rPr>
            </w:pPr>
            <w:r>
              <w:rPr>
                <w:rFonts w:eastAsia="Times New Roman"/>
                <w:b/>
                <w:color w:val="000000"/>
                <w:sz w:val="24"/>
                <w:szCs w:val="24"/>
              </w:rPr>
              <w:t>Page No.</w:t>
            </w:r>
          </w:p>
        </w:tc>
      </w:tr>
      <w:tr w:rsidR="00EB241C" w14:paraId="625AA725" w14:textId="77777777">
        <w:trPr>
          <w:trHeight w:val="469"/>
          <w:jc w:val="center"/>
        </w:trPr>
        <w:tc>
          <w:tcPr>
            <w:tcW w:w="1320" w:type="dxa"/>
          </w:tcPr>
          <w:p w14:paraId="1C22CC8E" w14:textId="77777777" w:rsidR="00EB241C" w:rsidRDefault="00000000">
            <w:pPr>
              <w:spacing w:before="109"/>
              <w:ind w:left="155" w:right="105"/>
              <w:jc w:val="center"/>
              <w:rPr>
                <w:rFonts w:eastAsia="Times New Roman"/>
                <w:color w:val="000000"/>
                <w:sz w:val="24"/>
                <w:szCs w:val="24"/>
              </w:rPr>
            </w:pPr>
            <w:r>
              <w:rPr>
                <w:rFonts w:eastAsia="Times New Roman"/>
                <w:color w:val="000000"/>
                <w:sz w:val="24"/>
                <w:szCs w:val="24"/>
              </w:rPr>
              <w:t>3.1</w:t>
            </w:r>
          </w:p>
        </w:tc>
        <w:tc>
          <w:tcPr>
            <w:tcW w:w="6002" w:type="dxa"/>
          </w:tcPr>
          <w:p w14:paraId="7E0E1290" w14:textId="77777777" w:rsidR="00EB241C" w:rsidRDefault="00000000">
            <w:pPr>
              <w:spacing w:before="109"/>
              <w:ind w:left="107"/>
              <w:rPr>
                <w:rFonts w:eastAsia="Times New Roman"/>
                <w:color w:val="000000"/>
                <w:sz w:val="24"/>
                <w:szCs w:val="24"/>
              </w:rPr>
            </w:pPr>
            <w:r>
              <w:rPr>
                <w:rFonts w:eastAsia="Times New Roman"/>
                <w:color w:val="000000"/>
                <w:sz w:val="24"/>
                <w:szCs w:val="24"/>
              </w:rPr>
              <w:t>Few software requirements for the project</w:t>
            </w:r>
          </w:p>
        </w:tc>
        <w:tc>
          <w:tcPr>
            <w:tcW w:w="1321" w:type="dxa"/>
          </w:tcPr>
          <w:p w14:paraId="7CEB1A3E" w14:textId="77777777" w:rsidR="00EB241C" w:rsidRDefault="00000000">
            <w:pPr>
              <w:spacing w:before="109"/>
              <w:ind w:left="197" w:right="147"/>
              <w:jc w:val="center"/>
              <w:rPr>
                <w:rFonts w:eastAsia="Times New Roman"/>
                <w:color w:val="000000"/>
                <w:sz w:val="24"/>
                <w:szCs w:val="24"/>
              </w:rPr>
            </w:pPr>
            <w:r>
              <w:rPr>
                <w:rFonts w:eastAsia="Times New Roman"/>
                <w:color w:val="000000"/>
                <w:sz w:val="24"/>
                <w:szCs w:val="24"/>
              </w:rPr>
              <w:t>14</w:t>
            </w:r>
          </w:p>
        </w:tc>
      </w:tr>
      <w:tr w:rsidR="00EB241C" w14:paraId="60F13E8E" w14:textId="77777777">
        <w:trPr>
          <w:trHeight w:val="469"/>
          <w:jc w:val="center"/>
        </w:trPr>
        <w:tc>
          <w:tcPr>
            <w:tcW w:w="1320" w:type="dxa"/>
          </w:tcPr>
          <w:p w14:paraId="4ACB2290" w14:textId="77777777" w:rsidR="00EB241C" w:rsidRDefault="00000000">
            <w:pPr>
              <w:spacing w:before="111"/>
              <w:ind w:left="155" w:right="105"/>
              <w:jc w:val="center"/>
              <w:rPr>
                <w:rFonts w:eastAsia="Times New Roman"/>
                <w:color w:val="000000"/>
                <w:sz w:val="24"/>
                <w:szCs w:val="24"/>
              </w:rPr>
            </w:pPr>
            <w:r>
              <w:rPr>
                <w:rFonts w:eastAsia="Times New Roman"/>
                <w:color w:val="000000"/>
                <w:sz w:val="24"/>
                <w:szCs w:val="24"/>
              </w:rPr>
              <w:t>5.1</w:t>
            </w:r>
          </w:p>
        </w:tc>
        <w:tc>
          <w:tcPr>
            <w:tcW w:w="6002" w:type="dxa"/>
          </w:tcPr>
          <w:p w14:paraId="6DF9CC45" w14:textId="77777777" w:rsidR="00EB241C" w:rsidRDefault="00000000">
            <w:pPr>
              <w:spacing w:before="111"/>
              <w:ind w:left="107"/>
              <w:rPr>
                <w:rFonts w:eastAsia="Times New Roman"/>
                <w:color w:val="000000"/>
                <w:sz w:val="24"/>
                <w:szCs w:val="24"/>
              </w:rPr>
            </w:pPr>
            <w:r>
              <w:rPr>
                <w:rFonts w:eastAsia="Times New Roman"/>
                <w:color w:val="000000"/>
                <w:sz w:val="24"/>
                <w:szCs w:val="24"/>
              </w:rPr>
              <w:t>Few data structures used in project</w:t>
            </w:r>
          </w:p>
        </w:tc>
        <w:tc>
          <w:tcPr>
            <w:tcW w:w="1321" w:type="dxa"/>
          </w:tcPr>
          <w:p w14:paraId="231E6ABB" w14:textId="77777777" w:rsidR="00EB241C" w:rsidRDefault="00000000">
            <w:pPr>
              <w:spacing w:before="111"/>
              <w:ind w:left="197" w:right="147"/>
              <w:jc w:val="center"/>
              <w:rPr>
                <w:rFonts w:eastAsia="Times New Roman"/>
                <w:color w:val="000000"/>
                <w:sz w:val="24"/>
                <w:szCs w:val="24"/>
              </w:rPr>
            </w:pPr>
            <w:r>
              <w:rPr>
                <w:rFonts w:eastAsia="Times New Roman"/>
                <w:color w:val="000000"/>
                <w:sz w:val="24"/>
                <w:szCs w:val="24"/>
              </w:rPr>
              <w:t>24</w:t>
            </w:r>
          </w:p>
        </w:tc>
      </w:tr>
      <w:tr w:rsidR="00EB241C" w14:paraId="643063EB" w14:textId="77777777">
        <w:trPr>
          <w:trHeight w:val="469"/>
          <w:jc w:val="center"/>
        </w:trPr>
        <w:tc>
          <w:tcPr>
            <w:tcW w:w="1320" w:type="dxa"/>
          </w:tcPr>
          <w:p w14:paraId="21F9B763" w14:textId="77777777" w:rsidR="00EB241C" w:rsidRDefault="00000000">
            <w:pPr>
              <w:spacing w:before="111"/>
              <w:ind w:left="155" w:right="105"/>
              <w:jc w:val="center"/>
              <w:rPr>
                <w:rFonts w:eastAsia="Times New Roman"/>
                <w:color w:val="000000"/>
                <w:sz w:val="24"/>
                <w:szCs w:val="24"/>
              </w:rPr>
            </w:pPr>
            <w:r>
              <w:rPr>
                <w:rFonts w:eastAsia="Times New Roman"/>
                <w:color w:val="000000"/>
                <w:sz w:val="24"/>
                <w:szCs w:val="24"/>
              </w:rPr>
              <w:t>7.1</w:t>
            </w:r>
          </w:p>
        </w:tc>
        <w:tc>
          <w:tcPr>
            <w:tcW w:w="6002" w:type="dxa"/>
          </w:tcPr>
          <w:p w14:paraId="03FD16BA" w14:textId="77777777" w:rsidR="00EB241C" w:rsidRDefault="00000000">
            <w:pPr>
              <w:spacing w:before="111"/>
              <w:ind w:left="107"/>
              <w:rPr>
                <w:rFonts w:eastAsia="Times New Roman"/>
                <w:color w:val="000000"/>
                <w:sz w:val="24"/>
                <w:szCs w:val="24"/>
              </w:rPr>
            </w:pPr>
            <w:r>
              <w:rPr>
                <w:rFonts w:eastAsia="Times New Roman"/>
                <w:color w:val="000000"/>
                <w:sz w:val="24"/>
                <w:szCs w:val="24"/>
              </w:rPr>
              <w:t>Passed Test Cases</w:t>
            </w:r>
          </w:p>
        </w:tc>
        <w:tc>
          <w:tcPr>
            <w:tcW w:w="1321" w:type="dxa"/>
          </w:tcPr>
          <w:p w14:paraId="1F5D952B" w14:textId="77777777" w:rsidR="00EB241C" w:rsidRDefault="00000000">
            <w:pPr>
              <w:spacing w:before="111"/>
              <w:ind w:left="197" w:right="147"/>
              <w:jc w:val="center"/>
              <w:rPr>
                <w:rFonts w:eastAsia="Times New Roman"/>
                <w:color w:val="000000"/>
                <w:sz w:val="24"/>
                <w:szCs w:val="24"/>
              </w:rPr>
            </w:pPr>
            <w:r>
              <w:rPr>
                <w:rFonts w:eastAsia="Times New Roman"/>
                <w:color w:val="000000"/>
                <w:sz w:val="24"/>
                <w:szCs w:val="24"/>
              </w:rPr>
              <w:t>42</w:t>
            </w:r>
          </w:p>
        </w:tc>
      </w:tr>
      <w:tr w:rsidR="00EB241C" w14:paraId="4DA06CF8" w14:textId="77777777">
        <w:trPr>
          <w:trHeight w:val="471"/>
          <w:jc w:val="center"/>
        </w:trPr>
        <w:tc>
          <w:tcPr>
            <w:tcW w:w="1320" w:type="dxa"/>
          </w:tcPr>
          <w:p w14:paraId="2F760B49" w14:textId="77777777" w:rsidR="00EB241C" w:rsidRDefault="00000000">
            <w:pPr>
              <w:spacing w:before="113"/>
              <w:ind w:left="155" w:right="105"/>
              <w:jc w:val="center"/>
              <w:rPr>
                <w:rFonts w:eastAsia="Times New Roman"/>
                <w:color w:val="000000"/>
                <w:sz w:val="24"/>
                <w:szCs w:val="24"/>
              </w:rPr>
            </w:pPr>
            <w:r>
              <w:rPr>
                <w:rFonts w:eastAsia="Times New Roman"/>
                <w:color w:val="000000"/>
                <w:sz w:val="24"/>
                <w:szCs w:val="24"/>
              </w:rPr>
              <w:t>7.2</w:t>
            </w:r>
          </w:p>
        </w:tc>
        <w:tc>
          <w:tcPr>
            <w:tcW w:w="6002" w:type="dxa"/>
          </w:tcPr>
          <w:p w14:paraId="5E9BABFC" w14:textId="77777777" w:rsidR="00EB241C" w:rsidRDefault="00000000">
            <w:pPr>
              <w:spacing w:before="113"/>
              <w:ind w:left="107"/>
              <w:rPr>
                <w:rFonts w:eastAsia="Times New Roman"/>
                <w:color w:val="000000"/>
                <w:sz w:val="24"/>
                <w:szCs w:val="24"/>
              </w:rPr>
            </w:pPr>
            <w:r>
              <w:rPr>
                <w:rFonts w:eastAsia="Times New Roman"/>
                <w:color w:val="000000"/>
                <w:sz w:val="24"/>
                <w:szCs w:val="24"/>
              </w:rPr>
              <w:t>Failed Test Cases</w:t>
            </w:r>
          </w:p>
        </w:tc>
        <w:tc>
          <w:tcPr>
            <w:tcW w:w="1321" w:type="dxa"/>
          </w:tcPr>
          <w:p w14:paraId="1521D2CB" w14:textId="77777777" w:rsidR="00EB241C" w:rsidRDefault="00000000">
            <w:pPr>
              <w:spacing w:before="113"/>
              <w:ind w:left="197" w:right="147"/>
              <w:jc w:val="center"/>
              <w:rPr>
                <w:rFonts w:eastAsia="Times New Roman"/>
                <w:color w:val="000000"/>
                <w:sz w:val="24"/>
                <w:szCs w:val="24"/>
              </w:rPr>
            </w:pPr>
            <w:r>
              <w:rPr>
                <w:rFonts w:eastAsia="Times New Roman"/>
                <w:color w:val="000000"/>
                <w:sz w:val="24"/>
                <w:szCs w:val="24"/>
              </w:rPr>
              <w:t>43</w:t>
            </w:r>
          </w:p>
        </w:tc>
      </w:tr>
    </w:tbl>
    <w:p w14:paraId="1E813AEA" w14:textId="77777777" w:rsidR="00EB241C" w:rsidRDefault="00EB241C">
      <w:pPr>
        <w:rPr>
          <w:sz w:val="24"/>
          <w:szCs w:val="24"/>
        </w:rPr>
        <w:sectPr w:rsidR="00EB241C">
          <w:headerReference w:type="default" r:id="rId22"/>
          <w:footerReference w:type="default" r:id="rId23"/>
          <w:pgSz w:w="11910" w:h="16840"/>
          <w:pgMar w:top="2100" w:right="740" w:bottom="280" w:left="820" w:header="1754" w:footer="0" w:gutter="0"/>
          <w:pgBorders w:offsetFrom="page">
            <w:top w:val="thinThickSmallGap" w:sz="18" w:space="24" w:color="auto"/>
            <w:bottom w:val="thinThickSmallGap" w:sz="18" w:space="24" w:color="auto"/>
          </w:pgBorders>
          <w:cols w:space="720"/>
        </w:sectPr>
      </w:pPr>
    </w:p>
    <w:p w14:paraId="5EBDEE29" w14:textId="77777777" w:rsidR="00EB241C" w:rsidRDefault="00000000">
      <w:pPr>
        <w:spacing w:before="85" w:afterLines="50" w:after="120" w:line="360" w:lineRule="auto"/>
        <w:ind w:rightChars="14" w:right="31"/>
        <w:rPr>
          <w:b/>
          <w:sz w:val="32"/>
          <w:szCs w:val="32"/>
        </w:rPr>
      </w:pPr>
      <w:r>
        <w:rPr>
          <w:b/>
          <w:sz w:val="32"/>
          <w:szCs w:val="32"/>
        </w:rPr>
        <w:lastRenderedPageBreak/>
        <w:t>CHAPTER 1</w:t>
      </w:r>
    </w:p>
    <w:p w14:paraId="37667BDA" w14:textId="77777777" w:rsidR="00EB241C" w:rsidRDefault="00000000">
      <w:pPr>
        <w:spacing w:before="86" w:afterLines="50" w:after="120" w:line="360" w:lineRule="auto"/>
        <w:ind w:rightChars="14" w:right="31"/>
        <w:jc w:val="center"/>
        <w:rPr>
          <w:b/>
          <w:sz w:val="32"/>
          <w:szCs w:val="32"/>
        </w:rPr>
      </w:pPr>
      <w:r>
        <w:rPr>
          <w:b/>
          <w:sz w:val="32"/>
          <w:szCs w:val="32"/>
        </w:rPr>
        <w:t>INTRODUCTION</w:t>
      </w:r>
    </w:p>
    <w:p w14:paraId="71AA35AE" w14:textId="77777777" w:rsidR="00EB241C" w:rsidRDefault="00000000">
      <w:pPr>
        <w:pStyle w:val="Heading3"/>
        <w:numPr>
          <w:ilvl w:val="1"/>
          <w:numId w:val="1"/>
        </w:numPr>
        <w:spacing w:before="89" w:afterLines="50" w:after="120" w:line="360" w:lineRule="auto"/>
        <w:ind w:left="0" w:rightChars="14" w:right="31" w:firstLine="0"/>
        <w:rPr>
          <w:rFonts w:eastAsia="Times New Roman"/>
          <w:color w:val="000000"/>
          <w:sz w:val="33"/>
          <w:szCs w:val="33"/>
        </w:rPr>
      </w:pPr>
      <w:r>
        <w:t>Overview</w:t>
      </w:r>
    </w:p>
    <w:p w14:paraId="29DA4C19"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t xml:space="preserve">In today's ever-changing world of computers, </w:t>
      </w:r>
      <w:r>
        <w:rPr>
          <w:sz w:val="24"/>
          <w:szCs w:val="24"/>
        </w:rPr>
        <w:t xml:space="preserve">retrieval of digital  evidence </w:t>
      </w:r>
      <w:r>
        <w:rPr>
          <w:rFonts w:eastAsia="Times New Roman"/>
          <w:color w:val="000000"/>
          <w:sz w:val="24"/>
          <w:szCs w:val="24"/>
        </w:rPr>
        <w:t xml:space="preserve">is really important because cyber threats are always changing </w:t>
      </w:r>
      <w:proofErr w:type="spellStart"/>
      <w:r>
        <w:rPr>
          <w:rFonts w:eastAsia="Times New Roman"/>
          <w:color w:val="000000"/>
          <w:sz w:val="24"/>
          <w:szCs w:val="24"/>
        </w:rPr>
        <w:t>quickly.Memory</w:t>
      </w:r>
      <w:proofErr w:type="spellEnd"/>
      <w:r>
        <w:rPr>
          <w:rFonts w:eastAsia="Times New Roman"/>
          <w:color w:val="000000"/>
          <w:sz w:val="24"/>
          <w:szCs w:val="24"/>
        </w:rPr>
        <w:t xml:space="preserve"> forensics, a technique to investigate computer incidents, traces back to the early 2000s, evolving alongside advancements in digital technology. It involves analyzing a computer's memory (RAM) to uncover evidence of past activities, such as running programs and user actions, aiding in cybercrime investigations. This approach has become increasingly important in cybersecurity, offering insights into malicious activities and aiding in the detection and prevention of cyber threats. </w:t>
      </w:r>
    </w:p>
    <w:p w14:paraId="36A62689"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t>One interesting thing in digital forensics is how people secretly use removable devices like USB sticks to install apps and then run them in the computer's temporary memory (RAM).the ever-evolving landscape of computing</w:t>
      </w:r>
      <w:r>
        <w:rPr>
          <w:sz w:val="24"/>
          <w:szCs w:val="24"/>
        </w:rPr>
        <w:t xml:space="preserve"> </w:t>
      </w:r>
      <w:r>
        <w:rPr>
          <w:rFonts w:eastAsia="Times New Roman"/>
          <w:color w:val="000000"/>
          <w:sz w:val="24"/>
          <w:szCs w:val="24"/>
        </w:rPr>
        <w:t>environments, the retrieval of digital  evidence has become an</w:t>
      </w:r>
      <w:r>
        <w:rPr>
          <w:sz w:val="24"/>
          <w:szCs w:val="24"/>
        </w:rPr>
        <w:t xml:space="preserve"> </w:t>
      </w:r>
      <w:r>
        <w:rPr>
          <w:rFonts w:eastAsia="Times New Roman"/>
          <w:color w:val="000000"/>
          <w:sz w:val="24"/>
          <w:szCs w:val="24"/>
        </w:rPr>
        <w:t>imperative pursuit owing to the rising sophistication of cyber</w:t>
      </w:r>
      <w:r>
        <w:rPr>
          <w:sz w:val="24"/>
          <w:szCs w:val="24"/>
        </w:rPr>
        <w:t xml:space="preserve"> </w:t>
      </w:r>
      <w:proofErr w:type="spellStart"/>
      <w:r>
        <w:rPr>
          <w:rFonts w:eastAsia="Times New Roman"/>
          <w:color w:val="000000"/>
          <w:sz w:val="24"/>
          <w:szCs w:val="24"/>
        </w:rPr>
        <w:t>threats.This</w:t>
      </w:r>
      <w:proofErr w:type="spellEnd"/>
      <w:r>
        <w:rPr>
          <w:rFonts w:eastAsia="Times New Roman"/>
          <w:color w:val="000000"/>
          <w:sz w:val="24"/>
          <w:szCs w:val="24"/>
        </w:rPr>
        <w:t xml:space="preserve"> </w:t>
      </w:r>
      <w:r>
        <w:rPr>
          <w:sz w:val="24"/>
          <w:szCs w:val="24"/>
        </w:rPr>
        <w:t xml:space="preserve">deceptive </w:t>
      </w:r>
      <w:r>
        <w:rPr>
          <w:rFonts w:eastAsia="Times New Roman"/>
          <w:color w:val="000000"/>
          <w:sz w:val="24"/>
          <w:szCs w:val="24"/>
        </w:rPr>
        <w:t xml:space="preserve">move doesn't leave any obvious signs on the regular hard drive, making it a tough challenge for investigators trying to figure out secret digital actions. Adding to the difficulty, sneaky rootkits are hidden within processes, making them hard for the operating system to </w:t>
      </w:r>
      <w:proofErr w:type="spellStart"/>
      <w:r>
        <w:rPr>
          <w:rFonts w:eastAsia="Times New Roman"/>
          <w:color w:val="000000"/>
          <w:sz w:val="24"/>
          <w:szCs w:val="24"/>
        </w:rPr>
        <w:t>find.This</w:t>
      </w:r>
      <w:proofErr w:type="spellEnd"/>
      <w:r>
        <w:rPr>
          <w:rFonts w:eastAsia="Times New Roman"/>
          <w:color w:val="000000"/>
          <w:sz w:val="24"/>
          <w:szCs w:val="24"/>
        </w:rPr>
        <w:t xml:space="preserve"> exposes a potential flaw in current security measures, allowing malicious actors to manipulate fundamental computer functions. Moreover, malware can now reside </w:t>
      </w:r>
      <w:r>
        <w:rPr>
          <w:sz w:val="24"/>
          <w:szCs w:val="24"/>
        </w:rPr>
        <w:t>onl</w:t>
      </w:r>
      <w:r>
        <w:rPr>
          <w:rFonts w:eastAsia="Times New Roman"/>
          <w:color w:val="000000"/>
          <w:sz w:val="24"/>
          <w:szCs w:val="24"/>
        </w:rPr>
        <w:t>y in the computer's volatile memory (RAM), leaving no trace on the standard hard drive.</w:t>
      </w:r>
    </w:p>
    <w:p w14:paraId="1F212C3D" w14:textId="77777777" w:rsidR="00EB241C" w:rsidRDefault="00000000">
      <w:pPr>
        <w:spacing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 xml:space="preserve">In the realm of </w:t>
      </w:r>
      <w:proofErr w:type="spellStart"/>
      <w:r>
        <w:rPr>
          <w:rFonts w:eastAsia="Times New Roman"/>
          <w:color w:val="000000"/>
          <w:sz w:val="24"/>
          <w:szCs w:val="24"/>
        </w:rPr>
        <w:t>cyber crime</w:t>
      </w:r>
      <w:proofErr w:type="spellEnd"/>
      <w:r>
        <w:rPr>
          <w:rFonts w:eastAsia="Times New Roman"/>
          <w:color w:val="000000"/>
          <w:sz w:val="24"/>
          <w:szCs w:val="24"/>
        </w:rPr>
        <w:t xml:space="preserve"> investigations, memory</w:t>
      </w:r>
      <w:r>
        <w:rPr>
          <w:sz w:val="24"/>
          <w:szCs w:val="24"/>
        </w:rPr>
        <w:t xml:space="preserve"> </w:t>
      </w:r>
      <w:r>
        <w:rPr>
          <w:rFonts w:eastAsia="Times New Roman"/>
          <w:color w:val="000000"/>
          <w:sz w:val="24"/>
          <w:szCs w:val="24"/>
        </w:rPr>
        <w:t xml:space="preserve">forensics is a pivotal </w:t>
      </w:r>
      <w:proofErr w:type="spellStart"/>
      <w:r>
        <w:rPr>
          <w:rFonts w:eastAsia="Times New Roman"/>
          <w:color w:val="000000"/>
          <w:sz w:val="24"/>
          <w:szCs w:val="24"/>
        </w:rPr>
        <w:t>step.RAM</w:t>
      </w:r>
      <w:proofErr w:type="spellEnd"/>
      <w:r>
        <w:rPr>
          <w:rFonts w:eastAsia="Times New Roman"/>
          <w:color w:val="000000"/>
          <w:sz w:val="24"/>
          <w:szCs w:val="24"/>
        </w:rPr>
        <w:t xml:space="preserve"> holds vital data about the system's state and activities at a given moment, which is crucial for forensic analysis. However, traditional RAM dump methods often require manual intervention and can be time-consuming and error-prone. Recognizing these challenges, we embarked on developing FIRE-RAM. Our tool aims to automate the RAM collection process, minimizing user interaction and reducing the potential for errors, thereby ensuring the integrity and reliability of the memory dump. </w:t>
      </w:r>
    </w:p>
    <w:p w14:paraId="56AAEB2A" w14:textId="77777777" w:rsidR="00EB241C" w:rsidRDefault="00EB241C">
      <w:pPr>
        <w:spacing w:afterLines="50" w:after="120" w:line="360" w:lineRule="auto"/>
        <w:ind w:rightChars="14" w:right="31" w:firstLine="720"/>
        <w:jc w:val="both"/>
        <w:rPr>
          <w:rFonts w:eastAsia="Times New Roman"/>
          <w:color w:val="000000"/>
          <w:sz w:val="24"/>
          <w:szCs w:val="24"/>
        </w:rPr>
      </w:pPr>
    </w:p>
    <w:p w14:paraId="760C7D46"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lastRenderedPageBreak/>
        <w:t>Consider a situation where a computer has been attacked or has been suspected to be used for some malicious activity. During this suspect if the computer is still powered on, it provides us with an opportunity to understand the activity that took place on the system by examining its memory.</w:t>
      </w:r>
    </w:p>
    <w:p w14:paraId="582EF085" w14:textId="77777777" w:rsidR="00EB241C" w:rsidRDefault="00000000">
      <w:pPr>
        <w:spacing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When a computer faces an attack, experts engage in a process called incident response. They aim to identify the method of attack and analyze how a compromised system was affected. This involves examining the behavior of harmful software, known as malware, which may be hiding in the computer's memory (RAM). By understanding the functionality and potential impact of the malware, investigators gain valuable insights into the attack.</w:t>
      </w:r>
    </w:p>
    <w:p w14:paraId="1BCE1588"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t>Furthermore, digital investigations play a crucial role in uncovering evidence related to user actions on the computer. Investigators retrieve artifacts such as web history, opened documents, and communications to piece together what occurred during the incident. This helps in understanding the scope of the attack and identifying potential perpetrators. Additionally, experts perform system diagnostics to troubleshoot complex issues with the computer. They investigate system crashes, analyze performance problems, and address any underlying issues affecting the computer's functionality. Through  diagnostics, they aim to identify the root cause of problems and implement solutions to restore the computer's health and functionality.</w:t>
      </w:r>
    </w:p>
    <w:p w14:paraId="4C1CB582"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t>This process involves the capture</w:t>
      </w:r>
      <w:r>
        <w:rPr>
          <w:sz w:val="24"/>
          <w:szCs w:val="24"/>
        </w:rPr>
        <w:t xml:space="preserve"> </w:t>
      </w:r>
      <w:r>
        <w:rPr>
          <w:rFonts w:eastAsia="Times New Roman"/>
          <w:color w:val="000000"/>
          <w:sz w:val="24"/>
          <w:szCs w:val="24"/>
        </w:rPr>
        <w:t xml:space="preserve">of the volatile memory image to </w:t>
      </w:r>
      <w:proofErr w:type="spellStart"/>
      <w:r>
        <w:rPr>
          <w:rFonts w:eastAsia="Times New Roman"/>
          <w:color w:val="000000"/>
          <w:sz w:val="24"/>
          <w:szCs w:val="24"/>
        </w:rPr>
        <w:t>analyse</w:t>
      </w:r>
      <w:proofErr w:type="spellEnd"/>
      <w:r>
        <w:rPr>
          <w:rFonts w:eastAsia="Times New Roman"/>
          <w:color w:val="000000"/>
          <w:sz w:val="24"/>
          <w:szCs w:val="24"/>
        </w:rPr>
        <w:t xml:space="preserve"> its contents to</w:t>
      </w:r>
      <w:r>
        <w:rPr>
          <w:sz w:val="24"/>
          <w:szCs w:val="24"/>
        </w:rPr>
        <w:t xml:space="preserve"> </w:t>
      </w:r>
      <w:r>
        <w:rPr>
          <w:rFonts w:eastAsia="Times New Roman"/>
          <w:color w:val="000000"/>
          <w:sz w:val="24"/>
          <w:szCs w:val="24"/>
        </w:rPr>
        <w:t>uncover evidence such as malware traces, active processes, network details, files, DLLs in use, running programs, password retrieval, and the verification of process signatures. The efficiency of forensic investigations heavily relies on the</w:t>
      </w:r>
      <w:r>
        <w:rPr>
          <w:sz w:val="24"/>
          <w:szCs w:val="24"/>
        </w:rPr>
        <w:t xml:space="preserve"> </w:t>
      </w:r>
      <w:r>
        <w:rPr>
          <w:rFonts w:eastAsia="Times New Roman"/>
          <w:color w:val="000000"/>
          <w:sz w:val="24"/>
          <w:szCs w:val="24"/>
        </w:rPr>
        <w:t>appropriate selection of tools for memory acquisition and</w:t>
      </w:r>
      <w:r>
        <w:rPr>
          <w:sz w:val="24"/>
          <w:szCs w:val="24"/>
        </w:rPr>
        <w:t xml:space="preserve"> </w:t>
      </w:r>
      <w:r>
        <w:rPr>
          <w:rFonts w:eastAsia="Times New Roman"/>
          <w:color w:val="000000"/>
          <w:sz w:val="24"/>
          <w:szCs w:val="24"/>
        </w:rPr>
        <w:t>analysis.</w:t>
      </w:r>
    </w:p>
    <w:p w14:paraId="046C116D" w14:textId="77777777" w:rsidR="00EB241C" w:rsidRDefault="00000000">
      <w:pPr>
        <w:spacing w:afterLines="50" w:after="120" w:line="360" w:lineRule="auto"/>
        <w:ind w:rightChars="14" w:right="31" w:firstLine="720"/>
        <w:jc w:val="both"/>
        <w:rPr>
          <w:rFonts w:eastAsia="Times New Roman"/>
          <w:color w:val="000000"/>
          <w:sz w:val="24"/>
          <w:szCs w:val="24"/>
        </w:rPr>
        <w:sectPr w:rsidR="00EB241C">
          <w:headerReference w:type="default" r:id="rId24"/>
          <w:footerReference w:type="default" r:id="rId25"/>
          <w:pgSz w:w="11910" w:h="16840"/>
          <w:pgMar w:top="1440" w:right="1440" w:bottom="1440" w:left="1638" w:header="718" w:footer="1582" w:gutter="0"/>
          <w:pgBorders w:offsetFrom="page">
            <w:top w:val="thinThickSmallGap" w:sz="18" w:space="24" w:color="auto"/>
            <w:bottom w:val="thinThickSmallGap" w:sz="18" w:space="24" w:color="auto"/>
          </w:pgBorders>
          <w:pgNumType w:start="1"/>
          <w:cols w:space="0"/>
        </w:sectPr>
      </w:pPr>
      <w:r>
        <w:rPr>
          <w:sz w:val="24"/>
          <w:szCs w:val="24"/>
        </w:rPr>
        <w:t>This is owed mostly to the volatile nature of RAM which means that any data loss or overwrite caused by the wrong memory acquisition methods is irreversible. Hence it is vital that proper forensic tools and methods are employed during incident response. Primarily, two approaches are employed to capture volatile memory: hardware-based and software-based acquisition. Hardware-based methods are deemed more reliable and are harder for an attacker to disrupt or compromise. However, due to their ease of access and cost efficiency, most researchers opt for software-based tools for memory acquisition.</w:t>
      </w:r>
    </w:p>
    <w:p w14:paraId="40E523DE" w14:textId="77777777" w:rsidR="00EB241C" w:rsidRDefault="00000000">
      <w:pPr>
        <w:pStyle w:val="Heading3"/>
        <w:numPr>
          <w:ilvl w:val="1"/>
          <w:numId w:val="1"/>
        </w:numPr>
        <w:spacing w:before="81" w:afterLines="50" w:after="120" w:line="360" w:lineRule="auto"/>
        <w:ind w:left="0" w:rightChars="14" w:right="31" w:firstLine="0"/>
        <w:rPr>
          <w:rFonts w:eastAsia="Times New Roman"/>
          <w:color w:val="000000"/>
          <w:sz w:val="24"/>
          <w:szCs w:val="24"/>
        </w:rPr>
      </w:pPr>
      <w:r>
        <w:lastRenderedPageBreak/>
        <w:t>Objectives</w:t>
      </w:r>
    </w:p>
    <w:p w14:paraId="319DC800" w14:textId="77777777" w:rsidR="00EB241C" w:rsidRDefault="00000000">
      <w:pPr>
        <w:numPr>
          <w:ilvl w:val="0"/>
          <w:numId w:val="2"/>
        </w:numPr>
        <w:spacing w:afterLines="50" w:after="120" w:line="360" w:lineRule="auto"/>
        <w:ind w:left="660" w:rightChars="14" w:right="31" w:hangingChars="275" w:hanging="660"/>
        <w:jc w:val="both"/>
        <w:rPr>
          <w:color w:val="000000"/>
        </w:rPr>
      </w:pPr>
      <w:r>
        <w:rPr>
          <w:rFonts w:eastAsia="Times New Roman"/>
          <w:color w:val="000000"/>
          <w:sz w:val="24"/>
          <w:szCs w:val="24"/>
        </w:rPr>
        <w:t>The main goal of RAM dump collecti</w:t>
      </w:r>
      <w:r>
        <w:rPr>
          <w:sz w:val="24"/>
          <w:szCs w:val="24"/>
        </w:rPr>
        <w:t>on</w:t>
      </w:r>
      <w:r>
        <w:rPr>
          <w:rFonts w:eastAsia="Times New Roman"/>
          <w:color w:val="000000"/>
          <w:sz w:val="24"/>
          <w:szCs w:val="24"/>
        </w:rPr>
        <w:t xml:space="preserve"> tools is to record the information </w:t>
      </w:r>
      <w:r>
        <w:rPr>
          <w:sz w:val="24"/>
          <w:szCs w:val="24"/>
        </w:rPr>
        <w:t xml:space="preserve">of </w:t>
      </w:r>
      <w:r>
        <w:rPr>
          <w:rFonts w:eastAsia="Times New Roman"/>
          <w:color w:val="000000"/>
          <w:sz w:val="24"/>
          <w:szCs w:val="24"/>
        </w:rPr>
        <w:t>volatile memory of a system and save it to a storage device for subsequent examination.</w:t>
      </w:r>
    </w:p>
    <w:p w14:paraId="0D0E855D" w14:textId="77777777" w:rsidR="00EB241C" w:rsidRDefault="00000000">
      <w:pPr>
        <w:numPr>
          <w:ilvl w:val="0"/>
          <w:numId w:val="2"/>
        </w:numPr>
        <w:spacing w:afterLines="50" w:after="120" w:line="360" w:lineRule="auto"/>
        <w:ind w:left="660" w:rightChars="14" w:right="31" w:hangingChars="275" w:hanging="660"/>
        <w:jc w:val="both"/>
        <w:rPr>
          <w:color w:val="000000"/>
        </w:rPr>
      </w:pPr>
      <w:r>
        <w:rPr>
          <w:sz w:val="24"/>
          <w:szCs w:val="24"/>
        </w:rPr>
        <w:t xml:space="preserve"> </w:t>
      </w:r>
      <w:r>
        <w:rPr>
          <w:rFonts w:eastAsia="Times New Roman"/>
          <w:color w:val="000000"/>
          <w:sz w:val="24"/>
          <w:szCs w:val="24"/>
        </w:rPr>
        <w:t xml:space="preserve">The objective of the tool is to automate the process of capturing volatile memory (RAM) from a suspect computer. This automation minimizes the need for manual intervention, reducing the potential for errors and ensuring efficiency in forensic </w:t>
      </w:r>
      <w:proofErr w:type="spellStart"/>
      <w:r>
        <w:rPr>
          <w:rFonts w:eastAsia="Times New Roman"/>
          <w:color w:val="000000"/>
          <w:sz w:val="24"/>
          <w:szCs w:val="24"/>
        </w:rPr>
        <w:t>investigations.provide</w:t>
      </w:r>
      <w:proofErr w:type="spellEnd"/>
      <w:r>
        <w:rPr>
          <w:rFonts w:eastAsia="Times New Roman"/>
          <w:color w:val="000000"/>
          <w:sz w:val="24"/>
          <w:szCs w:val="24"/>
        </w:rPr>
        <w:t xml:space="preserve"> a system to detect that people are maintaining a safe </w:t>
      </w:r>
    </w:p>
    <w:p w14:paraId="011F00B4" w14:textId="77777777" w:rsidR="00EB241C" w:rsidRDefault="00000000">
      <w:pPr>
        <w:numPr>
          <w:ilvl w:val="0"/>
          <w:numId w:val="2"/>
        </w:numPr>
        <w:spacing w:afterLines="50" w:after="120" w:line="360" w:lineRule="auto"/>
        <w:ind w:left="660" w:rightChars="14" w:right="31" w:hangingChars="275" w:hanging="660"/>
        <w:jc w:val="both"/>
        <w:rPr>
          <w:color w:val="000000"/>
        </w:rPr>
      </w:pPr>
      <w:r>
        <w:rPr>
          <w:sz w:val="24"/>
          <w:szCs w:val="24"/>
        </w:rPr>
        <w:t xml:space="preserve"> </w:t>
      </w:r>
      <w:r>
        <w:rPr>
          <w:rFonts w:eastAsia="Times New Roman"/>
          <w:color w:val="000000"/>
          <w:sz w:val="24"/>
          <w:szCs w:val="24"/>
        </w:rPr>
        <w:t>I</w:t>
      </w:r>
      <w:r>
        <w:rPr>
          <w:sz w:val="24"/>
          <w:szCs w:val="24"/>
        </w:rPr>
        <w:t>t</w:t>
      </w:r>
      <w:r>
        <w:rPr>
          <w:rFonts w:eastAsia="Times New Roman"/>
          <w:color w:val="000000"/>
          <w:sz w:val="24"/>
          <w:szCs w:val="24"/>
        </w:rPr>
        <w:t xml:space="preserve"> </w:t>
      </w:r>
      <w:r>
        <w:rPr>
          <w:sz w:val="24"/>
          <w:szCs w:val="24"/>
        </w:rPr>
        <w:t>h</w:t>
      </w:r>
      <w:r>
        <w:rPr>
          <w:rFonts w:eastAsia="Times New Roman"/>
          <w:color w:val="000000"/>
          <w:sz w:val="24"/>
          <w:szCs w:val="24"/>
        </w:rPr>
        <w:t>elps respond to incidents fast by collecting volatile memory quickly. This  lets investigators gather vital evidence from live systems to find and stop cyber threats</w:t>
      </w:r>
      <w:r>
        <w:rPr>
          <w:sz w:val="24"/>
          <w:szCs w:val="24"/>
        </w:rPr>
        <w:t>.</w:t>
      </w:r>
    </w:p>
    <w:p w14:paraId="1D6AAA8C" w14:textId="77777777" w:rsidR="00EB241C" w:rsidRDefault="00000000">
      <w:pPr>
        <w:numPr>
          <w:ilvl w:val="0"/>
          <w:numId w:val="2"/>
        </w:numPr>
        <w:spacing w:afterLines="50" w:after="120" w:line="360" w:lineRule="auto"/>
        <w:ind w:left="660" w:rightChars="14" w:right="31" w:hangingChars="275" w:hanging="660"/>
        <w:jc w:val="both"/>
        <w:rPr>
          <w:color w:val="000000"/>
        </w:rPr>
      </w:pPr>
      <w:r>
        <w:rPr>
          <w:sz w:val="24"/>
          <w:szCs w:val="24"/>
        </w:rPr>
        <w:t xml:space="preserve"> M</w:t>
      </w:r>
      <w:r>
        <w:rPr>
          <w:rFonts w:eastAsia="Times New Roman"/>
          <w:color w:val="000000"/>
          <w:sz w:val="24"/>
          <w:szCs w:val="24"/>
        </w:rPr>
        <w:t>akes RAM dump more reliable by ensuring the integrity of the captured memory image, and preventing data loss or corruption that could compromise the forensic analysis and the validity of the evidence.</w:t>
      </w:r>
    </w:p>
    <w:p w14:paraId="201D7655" w14:textId="77777777" w:rsidR="00EB241C" w:rsidRDefault="00000000">
      <w:pPr>
        <w:pStyle w:val="Heading3"/>
        <w:numPr>
          <w:ilvl w:val="1"/>
          <w:numId w:val="1"/>
        </w:numPr>
        <w:spacing w:before="201" w:afterLines="50" w:after="120" w:line="360" w:lineRule="auto"/>
        <w:ind w:left="0" w:rightChars="14" w:right="31" w:firstLine="0"/>
        <w:rPr>
          <w:rFonts w:eastAsia="Times New Roman"/>
          <w:color w:val="000000"/>
          <w:sz w:val="24"/>
          <w:szCs w:val="24"/>
        </w:rPr>
      </w:pPr>
      <w:r>
        <w:t>Purpose, Scope, Applicability</w:t>
      </w:r>
    </w:p>
    <w:p w14:paraId="25516612" w14:textId="77777777" w:rsidR="00EB241C" w:rsidRDefault="00000000">
      <w:pPr>
        <w:numPr>
          <w:ilvl w:val="2"/>
          <w:numId w:val="1"/>
        </w:numPr>
        <w:spacing w:afterLines="50" w:after="120" w:line="360" w:lineRule="auto"/>
        <w:ind w:left="0" w:rightChars="14" w:right="31" w:firstLine="0"/>
        <w:rPr>
          <w:rFonts w:eastAsia="Times New Roman"/>
          <w:b/>
          <w:color w:val="000000"/>
          <w:sz w:val="24"/>
          <w:szCs w:val="24"/>
        </w:rPr>
      </w:pPr>
      <w:r>
        <w:rPr>
          <w:rFonts w:eastAsia="Times New Roman"/>
          <w:b/>
          <w:color w:val="000000"/>
          <w:sz w:val="28"/>
          <w:szCs w:val="28"/>
        </w:rPr>
        <w:t>Purpose</w:t>
      </w:r>
    </w:p>
    <w:p w14:paraId="3EC591CD" w14:textId="77777777" w:rsidR="00EB241C" w:rsidRDefault="00000000">
      <w:pPr>
        <w:spacing w:afterLines="50" w:after="120" w:line="360" w:lineRule="auto"/>
        <w:ind w:rightChars="14" w:right="31" w:firstLine="720"/>
        <w:jc w:val="both"/>
        <w:rPr>
          <w:sz w:val="24"/>
          <w:szCs w:val="24"/>
        </w:rPr>
      </w:pPr>
      <w:r>
        <w:rPr>
          <w:sz w:val="24"/>
          <w:szCs w:val="24"/>
        </w:rPr>
        <w:t xml:space="preserve">The primary purpose of a RAM dump collection tool is to capture and preserve the volatile memory, commonly known as Random Access Memory (RAM), of a computer system. This is crucial in digital forensics and cybersecurity investigations, as the analysis of live system memory can yield valuable insights into ongoing processes, running applications, and potential evidence related to cyber incidents or crimes. By creating a snapshot of the RAM, the tool enables investigators to examine the state of the system at a specific point in time, aiding in the identification and analysis of malicious activities, unauthorized access, or suspicious behavior. Moreover, automated RAM dump tools streamline the memory acquisition process, providing a reliable and efficient means of capturing RAM data. Traditional manual methods often require significant time and expertise, increasing the risk of data loss or contamination.  Automated tools mitigate these challenges, ensuring the integrity of RAM data and preserving crucial evidence for forensic analysis. By enhancing the efficiency, accuracy, and security of forensic examinations, RAM dump collection tools play a crucial role in strengthening cybersecurity measures and safeguarding digital assets against evolving threats. </w:t>
      </w:r>
    </w:p>
    <w:p w14:paraId="3C772BB8" w14:textId="77777777" w:rsidR="00EB241C" w:rsidRDefault="00000000">
      <w:pPr>
        <w:spacing w:afterLines="50" w:after="120" w:line="360" w:lineRule="auto"/>
        <w:ind w:rightChars="14" w:right="31" w:firstLine="720"/>
        <w:jc w:val="both"/>
        <w:rPr>
          <w:sz w:val="24"/>
          <w:szCs w:val="24"/>
        </w:rPr>
      </w:pPr>
      <w:r>
        <w:rPr>
          <w:sz w:val="24"/>
          <w:szCs w:val="24"/>
        </w:rPr>
        <w:t xml:space="preserve">Furthermore, RAM dump tools often come equipped with advanced features such as </w:t>
      </w:r>
      <w:r>
        <w:rPr>
          <w:sz w:val="24"/>
          <w:szCs w:val="24"/>
        </w:rPr>
        <w:lastRenderedPageBreak/>
        <w:t xml:space="preserve">data encryption and secure storage, ensuring the confidentiality and integrity of collected evidence throughout the investigative process. Investigators can verify encrypted keys to authenticate the RAM dump's integrity, ensuring that the data has not been tampered with or altered. </w:t>
      </w:r>
    </w:p>
    <w:p w14:paraId="42D50384" w14:textId="77777777" w:rsidR="00EB241C" w:rsidRDefault="00000000">
      <w:pPr>
        <w:pStyle w:val="Heading3"/>
        <w:numPr>
          <w:ilvl w:val="2"/>
          <w:numId w:val="1"/>
        </w:numPr>
        <w:spacing w:before="197" w:afterLines="50" w:after="120" w:line="360" w:lineRule="auto"/>
        <w:ind w:left="0" w:rightChars="14" w:right="31" w:firstLine="0"/>
        <w:jc w:val="both"/>
      </w:pPr>
      <w:r>
        <w:t>Scope</w:t>
      </w:r>
    </w:p>
    <w:p w14:paraId="00F4B859" w14:textId="77777777" w:rsidR="00EB241C" w:rsidRDefault="00000000">
      <w:pPr>
        <w:spacing w:afterLines="50" w:after="120" w:line="360" w:lineRule="auto"/>
        <w:ind w:rightChars="14" w:right="31" w:firstLine="720"/>
        <w:jc w:val="both"/>
        <w:rPr>
          <w:sz w:val="24"/>
          <w:szCs w:val="24"/>
        </w:rPr>
      </w:pPr>
      <w:r>
        <w:rPr>
          <w:sz w:val="24"/>
          <w:szCs w:val="24"/>
        </w:rPr>
        <w:t>The scope of a RAM dump collection tool encompasses a wide range of scenarios and use cases within the domain of digital forensics and cybersecurity. The tool's scope extends to capturing not only the active processes and applications but also the data residing in the volatile memory, such as encryption keys, passwords, and other artifacts that may be relevant to an investigation. Additionally, the tool is valuable in incident response situations, aiding cybersecurity professionals in quickly assessing and mitigating security threats. Its scope includes identifying and documenting any anomalies or indicators of compromise present in the system's RAM, contributing to a comprehensive understanding of the security posture.</w:t>
      </w:r>
    </w:p>
    <w:p w14:paraId="4750D632" w14:textId="77777777" w:rsidR="00EB241C" w:rsidRDefault="00000000">
      <w:pPr>
        <w:pStyle w:val="Heading3"/>
        <w:numPr>
          <w:ilvl w:val="2"/>
          <w:numId w:val="1"/>
        </w:numPr>
        <w:spacing w:before="199" w:afterLines="50" w:after="120" w:line="360" w:lineRule="auto"/>
        <w:ind w:left="0" w:rightChars="14" w:right="31" w:firstLine="0"/>
        <w:jc w:val="both"/>
        <w:rPr>
          <w:rFonts w:eastAsia="Times New Roman"/>
          <w:color w:val="000000"/>
          <w:sz w:val="24"/>
          <w:szCs w:val="24"/>
        </w:rPr>
      </w:pPr>
      <w:r>
        <w:t>Applicability</w:t>
      </w:r>
    </w:p>
    <w:p w14:paraId="033607EC" w14:textId="77777777" w:rsidR="00EB241C" w:rsidRDefault="00000000">
      <w:pPr>
        <w:spacing w:before="1" w:afterLines="50" w:after="120" w:line="360" w:lineRule="auto"/>
        <w:ind w:rightChars="14" w:right="31" w:firstLine="720"/>
        <w:jc w:val="both"/>
        <w:rPr>
          <w:rFonts w:eastAsia="Times New Roman"/>
          <w:color w:val="000000"/>
          <w:sz w:val="24"/>
          <w:szCs w:val="24"/>
        </w:rPr>
      </w:pPr>
      <w:r>
        <w:rPr>
          <w:sz w:val="24"/>
          <w:szCs w:val="24"/>
        </w:rPr>
        <w:t>O</w:t>
      </w:r>
      <w:r>
        <w:rPr>
          <w:rFonts w:eastAsia="Times New Roman"/>
          <w:color w:val="000000"/>
          <w:sz w:val="24"/>
          <w:szCs w:val="24"/>
        </w:rPr>
        <w:t>ur</w:t>
      </w:r>
      <w:r>
        <w:rPr>
          <w:sz w:val="24"/>
          <w:szCs w:val="24"/>
        </w:rPr>
        <w:t xml:space="preserve"> cybersecurity tool is essential for numerous </w:t>
      </w:r>
      <w:proofErr w:type="spellStart"/>
      <w:r>
        <w:rPr>
          <w:sz w:val="24"/>
          <w:szCs w:val="24"/>
        </w:rPr>
        <w:t>tasks.It</w:t>
      </w:r>
      <w:proofErr w:type="spellEnd"/>
      <w:r>
        <w:rPr>
          <w:sz w:val="24"/>
          <w:szCs w:val="24"/>
        </w:rPr>
        <w:t xml:space="preserve"> swiftly captures volatile memory for incident response and malware analysis, aiding in understanding and addressing security incidents efficiently. Moreover, it assists in preserving evidence during digital forensics and uncovering hidden artifacts critical for investigating memory-related attacks.</w:t>
      </w:r>
    </w:p>
    <w:p w14:paraId="4ADA99D0" w14:textId="77777777" w:rsidR="00EB241C" w:rsidRDefault="00000000">
      <w:pPr>
        <w:pStyle w:val="Heading3"/>
        <w:numPr>
          <w:ilvl w:val="1"/>
          <w:numId w:val="1"/>
        </w:numPr>
        <w:spacing w:before="200" w:afterLines="50" w:after="120" w:line="360" w:lineRule="auto"/>
        <w:ind w:left="0" w:rightChars="14" w:right="31" w:firstLine="0"/>
        <w:rPr>
          <w:rFonts w:eastAsia="Times New Roman"/>
          <w:color w:val="000000"/>
          <w:sz w:val="24"/>
          <w:szCs w:val="24"/>
        </w:rPr>
      </w:pPr>
      <w:r>
        <w:t>Organization Report</w:t>
      </w:r>
      <w:r>
        <w:rPr>
          <w:rFonts w:eastAsia="Times New Roman"/>
          <w:color w:val="000000"/>
          <w:sz w:val="33"/>
          <w:szCs w:val="33"/>
        </w:rPr>
        <w:tab/>
      </w:r>
    </w:p>
    <w:p w14:paraId="3F4B996E" w14:textId="77777777" w:rsidR="00EB241C" w:rsidRDefault="00000000">
      <w:pPr>
        <w:spacing w:before="1" w:afterLines="50" w:after="120" w:line="360" w:lineRule="auto"/>
        <w:ind w:rightChars="14" w:right="31" w:firstLine="720"/>
        <w:jc w:val="both"/>
        <w:rPr>
          <w:rFonts w:eastAsia="Times New Roman"/>
          <w:color w:val="000000"/>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rFonts w:eastAsia="Times New Roman"/>
          <w:color w:val="000000"/>
          <w:sz w:val="24"/>
          <w:szCs w:val="24"/>
        </w:rPr>
        <w:t>The rest of the report is divided into 7 chapters as follows. Chapter 2 deals with the review of related works for our project. Chapter 3 describes the requirements for the project. This chapter describes both software and hardware requirements. Chapter 4 describes the actual plan of execution for developing our project. Chapter 5 describes the design of our project with the help of architecture of our model, data structure design, algorithm design, etc. Chapter 6 describes how we have implemented our project. It also gives code details. In chapter 7 we discuss the file structure and snapshots. Finally Chapter 8 gives the applications, conclusion and future work of our project.</w:t>
      </w:r>
    </w:p>
    <w:p w14:paraId="5249EBC6" w14:textId="77777777" w:rsidR="00EB241C" w:rsidRDefault="00000000">
      <w:pPr>
        <w:pStyle w:val="Heading2"/>
        <w:spacing w:afterLines="50" w:after="120" w:line="360" w:lineRule="auto"/>
        <w:ind w:left="0" w:rightChars="14" w:right="31"/>
      </w:pPr>
      <w:r>
        <w:lastRenderedPageBreak/>
        <w:t>CHAPTER 2</w:t>
      </w:r>
    </w:p>
    <w:p w14:paraId="78E6EA76" w14:textId="77777777" w:rsidR="00EB241C" w:rsidRDefault="00000000">
      <w:pPr>
        <w:spacing w:before="86" w:afterLines="50" w:after="120" w:line="360" w:lineRule="auto"/>
        <w:ind w:rightChars="14" w:right="31"/>
        <w:jc w:val="center"/>
        <w:rPr>
          <w:rFonts w:eastAsia="Times New Roman"/>
          <w:b/>
          <w:color w:val="000000"/>
          <w:sz w:val="27"/>
          <w:szCs w:val="27"/>
        </w:rPr>
      </w:pPr>
      <w:r>
        <w:rPr>
          <w:b/>
          <w:sz w:val="32"/>
          <w:szCs w:val="32"/>
        </w:rPr>
        <w:t>LITERATURE SURVEY</w:t>
      </w:r>
    </w:p>
    <w:p w14:paraId="4DBDA169" w14:textId="77777777" w:rsidR="00EB241C" w:rsidRDefault="00000000">
      <w:pPr>
        <w:pStyle w:val="Heading3"/>
        <w:numPr>
          <w:ilvl w:val="1"/>
          <w:numId w:val="3"/>
        </w:numPr>
        <w:tabs>
          <w:tab w:val="left" w:pos="1141"/>
        </w:tabs>
        <w:spacing w:before="89" w:afterLines="50" w:after="120" w:line="360" w:lineRule="auto"/>
        <w:ind w:left="0" w:rightChars="14" w:right="31" w:firstLine="0"/>
        <w:rPr>
          <w:rFonts w:eastAsia="Times New Roman"/>
          <w:color w:val="000000"/>
          <w:sz w:val="24"/>
          <w:szCs w:val="24"/>
        </w:rPr>
      </w:pPr>
      <w:r>
        <w:t>Introduction</w:t>
      </w:r>
    </w:p>
    <w:p w14:paraId="7EE60C63" w14:textId="77777777" w:rsidR="00EB241C" w:rsidRDefault="00000000">
      <w:pPr>
        <w:spacing w:afterLines="50" w:after="120" w:line="360" w:lineRule="auto"/>
        <w:ind w:rightChars="14" w:right="31" w:firstLine="720"/>
        <w:jc w:val="both"/>
        <w:rPr>
          <w:sz w:val="24"/>
          <w:szCs w:val="24"/>
        </w:rPr>
      </w:pPr>
      <w:r>
        <w:rPr>
          <w:sz w:val="24"/>
          <w:szCs w:val="24"/>
        </w:rPr>
        <w:t xml:space="preserve">Literature Survey or Literature Review is the survey of previously existing scholarly resources such as books, journals, articles, theses related to a specific topic or question. It involves the search and evaluation of available literature in your given </w:t>
      </w:r>
      <w:proofErr w:type="spellStart"/>
      <w:r>
        <w:rPr>
          <w:sz w:val="24"/>
          <w:szCs w:val="24"/>
        </w:rPr>
        <w:t>subjector</w:t>
      </w:r>
      <w:proofErr w:type="spellEnd"/>
      <w:r>
        <w:rPr>
          <w:sz w:val="24"/>
          <w:szCs w:val="24"/>
        </w:rPr>
        <w:t xml:space="preserve"> chosen topic area. It documents the state of the art with respect to the subject or topic you are writing </w:t>
      </w:r>
      <w:proofErr w:type="spellStart"/>
      <w:r>
        <w:rPr>
          <w:sz w:val="24"/>
          <w:szCs w:val="24"/>
        </w:rPr>
        <w:t>about.With</w:t>
      </w:r>
      <w:proofErr w:type="spellEnd"/>
      <w:r>
        <w:rPr>
          <w:sz w:val="24"/>
          <w:szCs w:val="24"/>
        </w:rPr>
        <w:t xml:space="preserve"> respect to the project, a literature survey was conducted in order to get a better picture of the idea, for idea development, to understand the methodologies that are currently being used and to learn about the limitations present in the current methodologies.</w:t>
      </w:r>
    </w:p>
    <w:p w14:paraId="5A762A99" w14:textId="77777777" w:rsidR="00EB241C" w:rsidRDefault="00000000">
      <w:pPr>
        <w:spacing w:afterLines="50" w:after="120" w:line="360" w:lineRule="auto"/>
        <w:ind w:rightChars="14" w:right="31" w:firstLine="720"/>
        <w:jc w:val="both"/>
        <w:rPr>
          <w:sz w:val="24"/>
          <w:szCs w:val="24"/>
        </w:rPr>
      </w:pPr>
      <w:r>
        <w:rPr>
          <w:sz w:val="24"/>
          <w:szCs w:val="24"/>
        </w:rPr>
        <w:t>The purpose of literature survey is to gain an understanding of existing research and in our case specifically we have focused on existing models for ram dump for forensic analysis and tried to gain a deep understanding of how these models work and what the main drawbacks of these models are. Through our research we are able to understand and achieve the following:</w:t>
      </w:r>
    </w:p>
    <w:p w14:paraId="024D1A82" w14:textId="77777777" w:rsidR="00EB241C" w:rsidRDefault="00000000">
      <w:pPr>
        <w:numPr>
          <w:ilvl w:val="1"/>
          <w:numId w:val="2"/>
        </w:numPr>
        <w:spacing w:before="2" w:afterLines="50" w:after="120" w:line="360" w:lineRule="auto"/>
        <w:ind w:left="660" w:rightChars="14" w:right="31" w:hangingChars="275" w:hanging="660"/>
        <w:jc w:val="both"/>
        <w:rPr>
          <w:color w:val="000000"/>
        </w:rPr>
      </w:pPr>
      <w:r>
        <w:rPr>
          <w:sz w:val="24"/>
          <w:szCs w:val="24"/>
        </w:rPr>
        <w:t>We have been able to familiarize ourselves with the project topic, we have been able to narrow down our topic and tried to work to develop a tool to acquire RAM dump data to be used in forensic.</w:t>
      </w:r>
    </w:p>
    <w:p w14:paraId="62FEA86B" w14:textId="77777777" w:rsidR="00EB241C" w:rsidRDefault="00000000">
      <w:pPr>
        <w:numPr>
          <w:ilvl w:val="1"/>
          <w:numId w:val="2"/>
        </w:numPr>
        <w:spacing w:before="2" w:afterLines="50" w:after="120" w:line="360" w:lineRule="auto"/>
        <w:ind w:left="660" w:rightChars="14" w:right="31" w:hangingChars="275" w:hanging="660"/>
        <w:jc w:val="both"/>
        <w:rPr>
          <w:color w:val="000000"/>
        </w:rPr>
      </w:pPr>
      <w:r>
        <w:rPr>
          <w:sz w:val="24"/>
          <w:szCs w:val="24"/>
        </w:rPr>
        <w:t>We have been able to identify shortcomings of previously developed tools and we intend to try and resolve.</w:t>
      </w:r>
    </w:p>
    <w:p w14:paraId="5E8FFDBE" w14:textId="77777777" w:rsidR="00EB241C" w:rsidRDefault="00000000">
      <w:pPr>
        <w:numPr>
          <w:ilvl w:val="1"/>
          <w:numId w:val="2"/>
        </w:numPr>
        <w:spacing w:before="2" w:afterLines="50" w:after="120" w:line="360" w:lineRule="auto"/>
        <w:ind w:left="660" w:rightChars="14" w:right="31" w:hangingChars="275" w:hanging="660"/>
        <w:jc w:val="both"/>
        <w:rPr>
          <w:color w:val="000000"/>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We have been able to understand the different types and steps involved in live memory acquisition</w:t>
      </w:r>
      <w:r>
        <w:rPr>
          <w:rFonts w:eastAsia="Times New Roman"/>
          <w:color w:val="000000"/>
          <w:sz w:val="24"/>
          <w:szCs w:val="24"/>
        </w:rPr>
        <w:t>.</w:t>
      </w:r>
    </w:p>
    <w:p w14:paraId="55064FF1" w14:textId="77777777" w:rsidR="00EB241C" w:rsidRDefault="00000000">
      <w:pPr>
        <w:pStyle w:val="Heading3"/>
        <w:numPr>
          <w:ilvl w:val="1"/>
          <w:numId w:val="3"/>
        </w:numPr>
        <w:spacing w:before="81" w:afterLines="50" w:after="120" w:line="360" w:lineRule="auto"/>
        <w:ind w:left="0" w:rightChars="14" w:right="31" w:firstLine="0"/>
      </w:pPr>
      <w:r>
        <w:lastRenderedPageBreak/>
        <w:t>Summary of Literature Survey</w:t>
      </w:r>
    </w:p>
    <w:p w14:paraId="6E35BC4C" w14:textId="77777777" w:rsidR="00EB241C" w:rsidRDefault="00000000">
      <w:pPr>
        <w:spacing w:before="202" w:afterLines="50" w:after="120" w:line="360" w:lineRule="auto"/>
        <w:ind w:rightChars="14" w:right="31" w:firstLine="720"/>
        <w:jc w:val="both"/>
        <w:rPr>
          <w:sz w:val="24"/>
          <w:szCs w:val="24"/>
        </w:rPr>
      </w:pPr>
      <w:r>
        <w:rPr>
          <w:sz w:val="24"/>
          <w:szCs w:val="24"/>
        </w:rPr>
        <w:t xml:space="preserve">Hang et al. [1] proposed a solution for collecting the digital evidence; they developed a live USB/DVD. During analysis if the target system was alive they format a script program and saved it in simple USB device and through that script they collected the required information from the memory dump and stored that output files into USB device (live analysis). If the target system was turned off they reboot the system by live USB/DVD and produced an image file of the memory. Live USB/DVD had some tool to produce the image of the disk such as AIR, image file producer etc. The proposed system had its own self developed script stored in USB and they assumed the target system had Linux operating system installed, the proposed system also shown other information about target system such as current processes, network ports, freshly executed commands, information about kernel, date time and host name etc. The proposed system also gave a graphical user interface such as </w:t>
      </w:r>
      <w:proofErr w:type="spellStart"/>
      <w:r>
        <w:rPr>
          <w:sz w:val="24"/>
          <w:szCs w:val="24"/>
        </w:rPr>
        <w:t>Xdialog</w:t>
      </w:r>
      <w:proofErr w:type="spellEnd"/>
      <w:r>
        <w:rPr>
          <w:sz w:val="24"/>
          <w:szCs w:val="24"/>
        </w:rPr>
        <w:t xml:space="preserve"> to show the result of the target system analysis.</w:t>
      </w:r>
    </w:p>
    <w:p w14:paraId="1E859118" w14:textId="77777777" w:rsidR="00EB241C" w:rsidRDefault="00000000">
      <w:pPr>
        <w:spacing w:before="183" w:afterLines="50" w:after="120" w:line="360" w:lineRule="auto"/>
        <w:ind w:rightChars="14" w:right="31" w:firstLine="720"/>
        <w:jc w:val="both"/>
        <w:rPr>
          <w:rFonts w:eastAsia="Times New Roman"/>
          <w:color w:val="000000"/>
          <w:sz w:val="24"/>
          <w:szCs w:val="24"/>
        </w:rPr>
      </w:pPr>
      <w:proofErr w:type="spellStart"/>
      <w:r>
        <w:rPr>
          <w:sz w:val="24"/>
          <w:szCs w:val="24"/>
        </w:rPr>
        <w:t>Jungtaek</w:t>
      </w:r>
      <w:proofErr w:type="spellEnd"/>
      <w:r>
        <w:rPr>
          <w:sz w:val="24"/>
          <w:szCs w:val="24"/>
        </w:rPr>
        <w:t xml:space="preserve"> Seo et al.[2] addresses the growing vulnerability of special- purpose systems to hacking attacks and emphasizes the role of digital forensics in investigating cybercrimes against embedded systems. It focuses on the challenge of gathering physical memory data from these systems, which are typically 'powered on,' allowing data to persist in volatile memory. The authors introduce methodologies and tools for memory dump analysis, discussing approaches for both Windows and Linux environments. Test cases demonstrate the effectiveness of these tools in scenarios like OS identification, mount data checking, and extracting web service credentials. The paper concludes by highlighting the need for tailored forensic tools for embedded devices and suggests future research directions.</w:t>
      </w:r>
    </w:p>
    <w:p w14:paraId="051C0556" w14:textId="77777777" w:rsidR="00EB241C" w:rsidRDefault="00000000">
      <w:pPr>
        <w:spacing w:before="201" w:afterLines="50" w:after="120" w:line="360" w:lineRule="auto"/>
        <w:ind w:rightChars="14" w:right="31" w:firstLine="720"/>
        <w:jc w:val="both"/>
        <w:rPr>
          <w:sz w:val="24"/>
          <w:szCs w:val="24"/>
        </w:rPr>
      </w:pPr>
      <w:r>
        <w:rPr>
          <w:sz w:val="24"/>
          <w:szCs w:val="24"/>
        </w:rPr>
        <w:t xml:space="preserve">Vineet Mishra et al. [3] presents a framework for RAM forensics, emphasizing the importance of analyzing volatile artifacts in computer investigations. The authors propose a seven-stage framework that includes prerequisites, evidence collection, integrity checks, data storage, copying, analysis, and report generation. The Live Box analysis involves using the Volatility Framework to extract information from memory dumps, including operating system details, running processes, external communication, user logins, and registry information. Dead Box analysis partially implements metadata analysis and file recovery. The framework is demonstrated using an infected RAM image, revealing insights into running processes, registry activity, external connections, and system footprint. Overall, the paper aims to contribute to cyber investigations by capturing and analyzing evidence from </w:t>
      </w:r>
      <w:r>
        <w:rPr>
          <w:sz w:val="24"/>
          <w:szCs w:val="24"/>
        </w:rPr>
        <w:lastRenderedPageBreak/>
        <w:t>volatile memory source.</w:t>
      </w:r>
    </w:p>
    <w:p w14:paraId="1F056FE3" w14:textId="77777777" w:rsidR="00EB241C" w:rsidRDefault="00000000">
      <w:pPr>
        <w:spacing w:before="201"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Shreshtha Gaur et al., [4] delves into the burgeoning realm of digital forensics, underscoring the significance of live analysis for capturing volatile data that eludes traditional static methods. The paper presents an in-depth comparison of various acquisition, analysis, and recovery tools, noting their respective strengths and challenges. It also emphasizes the complexity of data interpretation and the impediments of using disjointed tools for a thorough investigation, advocating for the integration of machine learning to refine forensic procedures. The literature concludes by emphasizing the indispensability of memory forensics in the digital age and calls for innovations to streamline and fortify the forensic toolkit..</w:t>
      </w:r>
    </w:p>
    <w:p w14:paraId="2EA2216C" w14:textId="77777777" w:rsidR="00EB241C" w:rsidRDefault="00000000">
      <w:pPr>
        <w:spacing w:before="200" w:afterLines="50" w:after="120" w:line="360" w:lineRule="auto"/>
        <w:ind w:rightChars="14" w:right="31" w:firstLine="720"/>
        <w:jc w:val="both"/>
        <w:rPr>
          <w:sz w:val="24"/>
          <w:szCs w:val="24"/>
        </w:rPr>
      </w:pPr>
      <w:r>
        <w:rPr>
          <w:sz w:val="24"/>
          <w:szCs w:val="24"/>
        </w:rPr>
        <w:t>Wang et al., [5] proposed a model for live analysis by breaking it into three different stages such as evidence gathering, examining it, analyzing it and finally generating a report. That model was based on the physical memory or memory image. Live analysis, which was based on the physical memory, took place on the running system. But in their model an external media toolkit was linked to the system which potentially changed the behavior of the target system as well as it would be difficult to verify the credibility of evidence.</w:t>
      </w:r>
    </w:p>
    <w:p w14:paraId="1CE8EA6D" w14:textId="77777777" w:rsidR="00EB241C" w:rsidRDefault="00000000">
      <w:pPr>
        <w:spacing w:before="200" w:afterLines="50" w:after="120" w:line="360" w:lineRule="auto"/>
        <w:ind w:rightChars="14" w:right="31" w:firstLine="720"/>
        <w:jc w:val="both"/>
        <w:rPr>
          <w:rFonts w:eastAsia="Times New Roman"/>
          <w:color w:val="000000"/>
          <w:sz w:val="24"/>
          <w:szCs w:val="24"/>
        </w:rPr>
      </w:pPr>
      <w:r>
        <w:rPr>
          <w:sz w:val="24"/>
          <w:szCs w:val="24"/>
        </w:rPr>
        <w:t xml:space="preserve">Bharat B, </w:t>
      </w:r>
      <w:proofErr w:type="spellStart"/>
      <w:r>
        <w:rPr>
          <w:sz w:val="24"/>
          <w:szCs w:val="24"/>
        </w:rPr>
        <w:t>Nagoor</w:t>
      </w:r>
      <w:proofErr w:type="spellEnd"/>
      <w:r>
        <w:rPr>
          <w:sz w:val="24"/>
          <w:szCs w:val="24"/>
        </w:rPr>
        <w:t xml:space="preserve"> Meeran A R [6] discusses the challenges faced by cybercrime investigators when deciding whether to shut down a compromised system or perform live forensic acquisition. It highlights the shift from traditional "pulling the plug" methods to acquiring evidence "live" from a suspect computer. The paper emphasizes the complexity of live forensics due to vast data distributed across various locations on a computer. To address this, the Automated Live Forensics </w:t>
      </w:r>
      <w:proofErr w:type="spellStart"/>
      <w:r>
        <w:rPr>
          <w:sz w:val="24"/>
          <w:szCs w:val="24"/>
        </w:rPr>
        <w:t>Analyser</w:t>
      </w:r>
      <w:proofErr w:type="spellEnd"/>
      <w:r>
        <w:rPr>
          <w:sz w:val="24"/>
          <w:szCs w:val="24"/>
        </w:rPr>
        <w:t xml:space="preserve"> (ALFA) toolkit is proposed, designed to automate the acquisition and analysis of evidence data. The toolkit consists of modules covering environment audit, RAM data, CPU data, network information and more. The paper concludes with  the importance of being specific and focused during live response for effective threat identification and </w:t>
      </w:r>
      <w:proofErr w:type="spellStart"/>
      <w:r>
        <w:rPr>
          <w:sz w:val="24"/>
          <w:szCs w:val="24"/>
        </w:rPr>
        <w:t>containment.Macros</w:t>
      </w:r>
      <w:proofErr w:type="spellEnd"/>
      <w:r>
        <w:rPr>
          <w:sz w:val="24"/>
          <w:szCs w:val="24"/>
        </w:rPr>
        <w:t xml:space="preserve"> Fuentes Martinez [7] investigates the impact of various free RAM acquisition tools on system memory during live incident response. The study compares the performance of tools such as </w:t>
      </w:r>
      <w:proofErr w:type="spellStart"/>
      <w:r>
        <w:rPr>
          <w:sz w:val="24"/>
          <w:szCs w:val="24"/>
        </w:rPr>
        <w:t>Belkasoft</w:t>
      </w:r>
      <w:proofErr w:type="spellEnd"/>
      <w:r>
        <w:rPr>
          <w:sz w:val="24"/>
          <w:szCs w:val="24"/>
        </w:rPr>
        <w:t xml:space="preserve"> Live RAM Capturer, DumpIt, FTK Imager Lite, Magnet RAM Capture, </w:t>
      </w:r>
      <w:proofErr w:type="spellStart"/>
      <w:r>
        <w:rPr>
          <w:sz w:val="24"/>
          <w:szCs w:val="24"/>
        </w:rPr>
        <w:t>Memoryze</w:t>
      </w:r>
      <w:proofErr w:type="spellEnd"/>
      <w:r>
        <w:rPr>
          <w:sz w:val="24"/>
          <w:szCs w:val="24"/>
        </w:rPr>
        <w:t xml:space="preserve">, and </w:t>
      </w:r>
      <w:proofErr w:type="spellStart"/>
      <w:r>
        <w:rPr>
          <w:sz w:val="24"/>
          <w:szCs w:val="24"/>
        </w:rPr>
        <w:t>Winpmem</w:t>
      </w:r>
      <w:proofErr w:type="spellEnd"/>
      <w:r>
        <w:rPr>
          <w:sz w:val="24"/>
          <w:szCs w:val="24"/>
        </w:rPr>
        <w:t xml:space="preserve">. The evaluation includes analysis of memory consumption, both in private and shared workspaces, as well as the time each tool takes to acquire RAM. Findings indicate significant variations in consumption and acquisition times among the tools, emphasizing the importance of </w:t>
      </w:r>
      <w:r>
        <w:rPr>
          <w:sz w:val="24"/>
          <w:szCs w:val="24"/>
        </w:rPr>
        <w:lastRenderedPageBreak/>
        <w:t>carefully selecting tools to minimize the impact on volatile RAM data during forensic investigations.</w:t>
      </w:r>
    </w:p>
    <w:p w14:paraId="2E76284C" w14:textId="77777777" w:rsidR="00EB241C" w:rsidRDefault="00000000">
      <w:pPr>
        <w:spacing w:before="199" w:afterLines="50" w:after="120" w:line="360" w:lineRule="auto"/>
        <w:ind w:rightChars="14" w:right="31" w:firstLine="720"/>
        <w:jc w:val="both"/>
        <w:rPr>
          <w:rFonts w:eastAsia="Times New Roman"/>
          <w:color w:val="000000"/>
          <w:sz w:val="24"/>
          <w:szCs w:val="24"/>
        </w:rPr>
      </w:pPr>
      <w:r>
        <w:rPr>
          <w:sz w:val="24"/>
          <w:szCs w:val="24"/>
        </w:rPr>
        <w:t xml:space="preserve">Mital Parekh et al. [8] explores the realm of memory forensics in the context of combating cybercrime. Authored by Mital Parekh and Snehal Jani, the research emphasizes the significance of memory forensics in investigating cybercrimes by analyzing volatile memory. The study focuses on the three main steps of memory forensics: acquisition, analysis, and recovery. Various tools, such as Volatility, Autopsy, MANDIANT </w:t>
      </w:r>
      <w:proofErr w:type="spellStart"/>
      <w:r>
        <w:rPr>
          <w:sz w:val="24"/>
          <w:szCs w:val="24"/>
        </w:rPr>
        <w:t>Memoryze</w:t>
      </w:r>
      <w:proofErr w:type="spellEnd"/>
      <w:r>
        <w:rPr>
          <w:sz w:val="24"/>
          <w:szCs w:val="24"/>
        </w:rPr>
        <w:t xml:space="preserve">, and others, are compared based on features like ease of use, support for different devices, information security, and cost- effectiveness. The authors discuss the challenges posed by cybercrime, the importance of memory forensics, and provide insights into tools and techniques for effective forensic analysis. The conclusion underscores the role of memory forensic tools and highlights Autopsy and </w:t>
      </w:r>
      <w:proofErr w:type="spellStart"/>
      <w:r>
        <w:rPr>
          <w:sz w:val="24"/>
          <w:szCs w:val="24"/>
        </w:rPr>
        <w:t>Belkasoft</w:t>
      </w:r>
      <w:proofErr w:type="spellEnd"/>
      <w:r>
        <w:rPr>
          <w:sz w:val="24"/>
          <w:szCs w:val="24"/>
        </w:rPr>
        <w:t xml:space="preserve"> Evidence Center as fulfilling most requirements.</w:t>
      </w:r>
    </w:p>
    <w:p w14:paraId="05F4B724" w14:textId="77777777" w:rsidR="00EB241C" w:rsidRDefault="00000000">
      <w:pPr>
        <w:spacing w:before="202" w:afterLines="50" w:after="120" w:line="360" w:lineRule="auto"/>
        <w:ind w:rightChars="14" w:right="31" w:firstLine="720"/>
        <w:jc w:val="both"/>
        <w:rPr>
          <w:rFonts w:eastAsia="Times New Roman"/>
          <w:color w:val="000000"/>
          <w:sz w:val="24"/>
          <w:szCs w:val="24"/>
        </w:rPr>
      </w:pPr>
      <w:r>
        <w:rPr>
          <w:sz w:val="24"/>
          <w:szCs w:val="24"/>
        </w:rPr>
        <w:t xml:space="preserve">Ivor </w:t>
      </w:r>
      <w:proofErr w:type="spellStart"/>
      <w:r>
        <w:rPr>
          <w:sz w:val="24"/>
          <w:szCs w:val="24"/>
        </w:rPr>
        <w:t>Koll´ar</w:t>
      </w:r>
      <w:proofErr w:type="spellEnd"/>
      <w:r>
        <w:rPr>
          <w:sz w:val="24"/>
          <w:szCs w:val="24"/>
        </w:rPr>
        <w:t xml:space="preserve"> et al. [9] introduces the "Longest-Nearest" algorithm, dynamic pattern generation, and error-tolerant pattern-matching of binary patterns, forming a powerful analytic tool with results comparable to other methods. The developed program, </w:t>
      </w:r>
      <w:proofErr w:type="spellStart"/>
      <w:r>
        <w:rPr>
          <w:sz w:val="24"/>
          <w:szCs w:val="24"/>
        </w:rPr>
        <w:t>Foriana</w:t>
      </w:r>
      <w:proofErr w:type="spellEnd"/>
      <w:r>
        <w:rPr>
          <w:sz w:val="24"/>
          <w:szCs w:val="24"/>
        </w:rPr>
        <w:t>, demonstrates fast and reliable outcomes with broad system support, including i386, x86 64, and ARM architectures, and practical testing on Linux, BSD, and MS Windows operating systems. The software is designed for extensibility, allowing easy addition of support for more architectures and operating systems. The conclusion also mentions the achievement of operating system independent analysis and the development of a tool for obtaining physical RAM images from Linux systems. The paper acknowledges limitations in the amount of gathered information and provides a shell script for password extraction, noting the sophistication of cryptographic key detection implemented in other works not covered in this paper.</w:t>
      </w:r>
    </w:p>
    <w:p w14:paraId="18229727" w14:textId="77777777" w:rsidR="00EB241C" w:rsidRDefault="00000000">
      <w:pPr>
        <w:spacing w:before="202" w:afterLines="50" w:after="120" w:line="360" w:lineRule="auto"/>
        <w:ind w:rightChars="14" w:right="31" w:firstLine="720"/>
        <w:jc w:val="both"/>
        <w:rPr>
          <w:sz w:val="24"/>
          <w:szCs w:val="24"/>
        </w:rPr>
      </w:pPr>
      <w:r>
        <w:rPr>
          <w:sz w:val="24"/>
          <w:szCs w:val="24"/>
        </w:rPr>
        <w:t xml:space="preserve">Azad Singh et al. [10] discusses a novel memory forensics technique for Windows 10, focusing on the extraction of volatile artifacts from the RAM dump and Hibernation file. Memory forensics involves preserving the contents of a computing device's memory for later examination, even after the system has been turned off. The proposed technique collects static and volatile evidence, including running processes, network connections, passwords, encryption keys, and more. The authors use tools like </w:t>
      </w:r>
      <w:proofErr w:type="spellStart"/>
      <w:r>
        <w:rPr>
          <w:sz w:val="24"/>
          <w:szCs w:val="24"/>
        </w:rPr>
        <w:t>Moonsols</w:t>
      </w:r>
      <w:proofErr w:type="spellEnd"/>
      <w:r>
        <w:rPr>
          <w:sz w:val="24"/>
          <w:szCs w:val="24"/>
        </w:rPr>
        <w:t xml:space="preserve"> Toolkit, Volatility, and </w:t>
      </w:r>
      <w:proofErr w:type="spellStart"/>
      <w:r>
        <w:rPr>
          <w:sz w:val="24"/>
          <w:szCs w:val="24"/>
        </w:rPr>
        <w:t>Winhex</w:t>
      </w:r>
      <w:proofErr w:type="spellEnd"/>
      <w:r>
        <w:rPr>
          <w:sz w:val="24"/>
          <w:szCs w:val="24"/>
        </w:rPr>
        <w:t xml:space="preserve"> for memory acquisition and analysis. Experimental results show the extraction of </w:t>
      </w:r>
      <w:r>
        <w:rPr>
          <w:sz w:val="24"/>
          <w:szCs w:val="24"/>
        </w:rPr>
        <w:lastRenderedPageBreak/>
        <w:t>various data, such as running processes, network connections, and even sensitive information from applications. The paper concludes with the importance of the proposed technique in forensic investigations and suggests future research directions.</w:t>
      </w:r>
    </w:p>
    <w:p w14:paraId="020D7A0E" w14:textId="77777777" w:rsidR="00EB241C" w:rsidRDefault="00000000">
      <w:pPr>
        <w:spacing w:before="202" w:afterLines="50" w:after="120" w:line="360" w:lineRule="auto"/>
        <w:ind w:rightChars="14" w:right="31" w:firstLine="720"/>
        <w:jc w:val="both"/>
        <w:rPr>
          <w:sz w:val="24"/>
          <w:szCs w:val="24"/>
        </w:rPr>
      </w:pPr>
      <w:r>
        <w:rPr>
          <w:sz w:val="24"/>
          <w:szCs w:val="24"/>
        </w:rPr>
        <w:t>Kristine et al. [11] covered the theory behind volatile memory analysis, which included why memory forensic was important, what kinds of data could be recovered from memory, various potential pitfalls of memory analysis, techniques for recovering and analyzing volatile data. The aim of the author was to make an argument for adding analysis of physical memory to the toolkit of the forensic analyst and to describe some of the techniques and tools that could be used by analyst to analyze the physical memory.</w:t>
      </w:r>
    </w:p>
    <w:p w14:paraId="5A10181E" w14:textId="77777777" w:rsidR="00EB241C" w:rsidRDefault="00000000">
      <w:pPr>
        <w:spacing w:before="202" w:afterLines="50" w:after="120" w:line="360" w:lineRule="auto"/>
        <w:ind w:rightChars="14" w:right="31" w:firstLine="720"/>
        <w:jc w:val="both"/>
        <w:rPr>
          <w:sz w:val="24"/>
          <w:szCs w:val="24"/>
        </w:rPr>
      </w:pPr>
      <w:r>
        <w:rPr>
          <w:sz w:val="24"/>
          <w:szCs w:val="24"/>
        </w:rPr>
        <w:t>Rahman et al. [12] author considered different techniques of live analysis and critically reviewed them by identifying their benefits and limitations. The key areas focused in that study were to virtualization, page file extraction, hibernation file extraction and identifying the encryption keys. However, their paper just gave a theoretical background and did not describe any specific technique for extraction of artifacts from hibernation and page file of the system, as those file were in encoded and compressed format, so no one can directly extract evidences from those.</w:t>
      </w:r>
    </w:p>
    <w:p w14:paraId="367A171C" w14:textId="77777777" w:rsidR="00EB241C" w:rsidRDefault="00000000">
      <w:pPr>
        <w:pStyle w:val="Heading3"/>
        <w:numPr>
          <w:ilvl w:val="1"/>
          <w:numId w:val="3"/>
        </w:numPr>
        <w:spacing w:before="81" w:afterLines="50" w:after="120" w:line="360" w:lineRule="auto"/>
        <w:ind w:left="0" w:rightChars="14" w:right="31" w:firstLine="0"/>
      </w:pPr>
      <w:r>
        <w:t>Drawbacks of Existing System</w:t>
      </w:r>
    </w:p>
    <w:p w14:paraId="04D56059" w14:textId="77777777" w:rsidR="00EB241C" w:rsidRDefault="00000000">
      <w:pPr>
        <w:numPr>
          <w:ilvl w:val="1"/>
          <w:numId w:val="4"/>
        </w:numPr>
        <w:spacing w:afterLines="50" w:after="120" w:line="360" w:lineRule="auto"/>
        <w:ind w:left="663" w:rightChars="14" w:right="31" w:hangingChars="275" w:hanging="663"/>
        <w:jc w:val="both"/>
        <w:rPr>
          <w:color w:val="000000"/>
        </w:rPr>
      </w:pPr>
      <w:r>
        <w:rPr>
          <w:b/>
          <w:sz w:val="24"/>
          <w:szCs w:val="24"/>
        </w:rPr>
        <w:t>Lack of Real-time Monitoring</w:t>
      </w:r>
      <w:r>
        <w:rPr>
          <w:sz w:val="24"/>
          <w:szCs w:val="24"/>
        </w:rPr>
        <w:t>: Without real-time monitoring capabilities, the tool may miss capturing crucial information during dynamic system activities, hindering its effectiveness in certain forensic or diagnostic scenario</w:t>
      </w:r>
    </w:p>
    <w:p w14:paraId="08DDDB46" w14:textId="77777777" w:rsidR="00EB241C" w:rsidRDefault="00000000">
      <w:pPr>
        <w:numPr>
          <w:ilvl w:val="1"/>
          <w:numId w:val="4"/>
        </w:numPr>
        <w:spacing w:afterLines="50" w:after="120" w:line="360" w:lineRule="auto"/>
        <w:ind w:left="663" w:rightChars="14" w:right="31" w:hangingChars="275" w:hanging="663"/>
        <w:jc w:val="both"/>
        <w:rPr>
          <w:color w:val="000000"/>
        </w:rPr>
      </w:pPr>
      <w:r>
        <w:rPr>
          <w:b/>
          <w:sz w:val="24"/>
          <w:szCs w:val="24"/>
        </w:rPr>
        <w:t>Security Concerns</w:t>
      </w:r>
      <w:r>
        <w:rPr>
          <w:sz w:val="24"/>
          <w:szCs w:val="24"/>
        </w:rPr>
        <w:t xml:space="preserve">: Existing tools may not prioritize security measures, potentially exposing sensitive system information during the RAM dump collection process, posing a risk of data breaches or unauthorized access. </w:t>
      </w:r>
    </w:p>
    <w:p w14:paraId="4231D4F6" w14:textId="77777777" w:rsidR="00EB241C" w:rsidRDefault="00000000">
      <w:pPr>
        <w:numPr>
          <w:ilvl w:val="1"/>
          <w:numId w:val="4"/>
        </w:numPr>
        <w:spacing w:afterLines="50" w:after="120" w:line="360" w:lineRule="auto"/>
        <w:ind w:left="663" w:rightChars="14" w:right="31" w:hangingChars="275" w:hanging="663"/>
        <w:jc w:val="both"/>
        <w:rPr>
          <w:sz w:val="24"/>
          <w:szCs w:val="24"/>
        </w:rPr>
      </w:pPr>
      <w:r>
        <w:rPr>
          <w:b/>
          <w:sz w:val="24"/>
          <w:szCs w:val="24"/>
        </w:rPr>
        <w:t>Complexity and Usability</w:t>
      </w:r>
      <w:r>
        <w:rPr>
          <w:sz w:val="24"/>
          <w:szCs w:val="24"/>
        </w:rPr>
        <w:t xml:space="preserve">: If the tool has a steep learning curve or lacks </w:t>
      </w:r>
      <w:proofErr w:type="spellStart"/>
      <w:r>
        <w:rPr>
          <w:sz w:val="24"/>
          <w:szCs w:val="24"/>
        </w:rPr>
        <w:t>userfriendly</w:t>
      </w:r>
      <w:proofErr w:type="spellEnd"/>
      <w:r>
        <w:rPr>
          <w:sz w:val="24"/>
          <w:szCs w:val="24"/>
        </w:rPr>
        <w:t xml:space="preserve"> interfaces, it can lead to challenges for users, particularly those without advanced technical skill.</w:t>
      </w:r>
    </w:p>
    <w:p w14:paraId="0CC3B49E" w14:textId="77777777" w:rsidR="00EB241C" w:rsidRDefault="00000000">
      <w:pPr>
        <w:numPr>
          <w:ilvl w:val="1"/>
          <w:numId w:val="4"/>
        </w:numPr>
        <w:spacing w:afterLines="50" w:after="120" w:line="360" w:lineRule="auto"/>
        <w:ind w:left="663" w:rightChars="14" w:right="31" w:hangingChars="275" w:hanging="663"/>
        <w:jc w:val="both"/>
        <w:rPr>
          <w:sz w:val="24"/>
          <w:szCs w:val="24"/>
        </w:rPr>
      </w:pPr>
      <w:r>
        <w:rPr>
          <w:b/>
          <w:sz w:val="24"/>
          <w:szCs w:val="24"/>
        </w:rPr>
        <w:t>Dependency on External Factors</w:t>
      </w:r>
      <w:r>
        <w:rPr>
          <w:sz w:val="24"/>
          <w:szCs w:val="24"/>
        </w:rPr>
        <w:t>: The tool may rely on external libraries or components, leading to potential compatibility issues or reliance on third-party resources that could impact its overall stability.</w:t>
      </w:r>
    </w:p>
    <w:p w14:paraId="4AF4BD4E" w14:textId="77777777" w:rsidR="00EB241C" w:rsidRDefault="00000000">
      <w:pPr>
        <w:pStyle w:val="Heading3"/>
        <w:numPr>
          <w:ilvl w:val="1"/>
          <w:numId w:val="3"/>
        </w:numPr>
        <w:spacing w:before="81" w:afterLines="50" w:after="120" w:line="360" w:lineRule="auto"/>
        <w:ind w:left="0" w:rightChars="14" w:right="31" w:firstLine="0"/>
      </w:pPr>
      <w:r>
        <w:t>Problem Statement</w:t>
      </w:r>
    </w:p>
    <w:p w14:paraId="2A0F441C" w14:textId="77777777" w:rsidR="00EB241C" w:rsidRDefault="00000000">
      <w:pPr>
        <w:spacing w:before="186" w:afterLines="50" w:after="120" w:line="360" w:lineRule="auto"/>
        <w:ind w:rightChars="14" w:right="31" w:firstLine="720"/>
        <w:jc w:val="both"/>
        <w:rPr>
          <w:sz w:val="24"/>
          <w:szCs w:val="24"/>
        </w:rPr>
      </w:pPr>
      <w:r>
        <w:rPr>
          <w:sz w:val="24"/>
          <w:szCs w:val="24"/>
        </w:rPr>
        <w:lastRenderedPageBreak/>
        <w:t>“Design and develop a technological solution that can collect RAM Dump from any Windows based operating system. The solution may be in the form of an Auto- Executable/Lite Version that can be run/executed from any USB storage device without installation at the target computer system.”</w:t>
      </w:r>
    </w:p>
    <w:p w14:paraId="26B4B9CB" w14:textId="77777777" w:rsidR="00EB241C" w:rsidRDefault="00000000">
      <w:pPr>
        <w:pStyle w:val="Heading3"/>
        <w:numPr>
          <w:ilvl w:val="1"/>
          <w:numId w:val="3"/>
        </w:numPr>
        <w:spacing w:before="81" w:afterLines="50" w:after="120" w:line="360" w:lineRule="auto"/>
        <w:ind w:left="0" w:rightChars="14" w:right="31" w:firstLine="0"/>
        <w:rPr>
          <w:sz w:val="24"/>
          <w:szCs w:val="24"/>
        </w:rPr>
      </w:pPr>
      <w:r>
        <w:t>Proposed Solution</w:t>
      </w:r>
    </w:p>
    <w:p w14:paraId="7E486F7E" w14:textId="77777777" w:rsidR="00EB241C" w:rsidRDefault="00000000">
      <w:pPr>
        <w:numPr>
          <w:ilvl w:val="0"/>
          <w:numId w:val="5"/>
        </w:numPr>
        <w:spacing w:before="184" w:afterLines="50" w:after="120" w:line="360" w:lineRule="auto"/>
        <w:ind w:left="660" w:rightChars="14" w:right="31" w:hangingChars="275" w:hanging="660"/>
        <w:jc w:val="both"/>
        <w:rPr>
          <w:color w:val="000000"/>
        </w:rPr>
      </w:pPr>
      <w:r>
        <w:rPr>
          <w:sz w:val="24"/>
          <w:szCs w:val="24"/>
        </w:rPr>
        <w:t xml:space="preserve">The tool is designed to facilitate the collection of RAM memory data for forensic analysis on Windows-based operating systems. It utilizes the </w:t>
      </w:r>
      <w:proofErr w:type="spellStart"/>
      <w:r>
        <w:rPr>
          <w:sz w:val="24"/>
          <w:szCs w:val="24"/>
        </w:rPr>
        <w:t>WinPMEM</w:t>
      </w:r>
      <w:proofErr w:type="spellEnd"/>
      <w:r>
        <w:rPr>
          <w:sz w:val="24"/>
          <w:szCs w:val="24"/>
        </w:rPr>
        <w:t xml:space="preserve"> utility on Windows platforms to carry out the memory</w:t>
      </w:r>
      <w:r>
        <w:rPr>
          <w:b/>
          <w:sz w:val="24"/>
          <w:szCs w:val="24"/>
        </w:rPr>
        <w:t xml:space="preserve"> </w:t>
      </w:r>
      <w:r>
        <w:rPr>
          <w:sz w:val="24"/>
          <w:szCs w:val="24"/>
        </w:rPr>
        <w:t>acquisition.</w:t>
      </w:r>
    </w:p>
    <w:p w14:paraId="3BEA314E" w14:textId="77777777" w:rsidR="00EB241C" w:rsidRDefault="00000000">
      <w:pPr>
        <w:numPr>
          <w:ilvl w:val="0"/>
          <w:numId w:val="5"/>
        </w:numPr>
        <w:spacing w:before="184" w:afterLines="50" w:after="120" w:line="360" w:lineRule="auto"/>
        <w:ind w:left="660" w:rightChars="14" w:right="31" w:hangingChars="275" w:hanging="660"/>
        <w:jc w:val="both"/>
        <w:rPr>
          <w:sz w:val="24"/>
          <w:szCs w:val="24"/>
        </w:rPr>
      </w:pPr>
      <w:r>
        <w:rPr>
          <w:sz w:val="24"/>
          <w:szCs w:val="24"/>
        </w:rPr>
        <w:t>The tool provides a straightforward and efficient method for collecting RAM data for forensic analysis.</w:t>
      </w:r>
    </w:p>
    <w:p w14:paraId="227252FB" w14:textId="77777777" w:rsidR="00EB241C" w:rsidRDefault="00000000">
      <w:pPr>
        <w:numPr>
          <w:ilvl w:val="0"/>
          <w:numId w:val="5"/>
        </w:numPr>
        <w:spacing w:before="184" w:afterLines="50" w:after="120" w:line="360" w:lineRule="auto"/>
        <w:ind w:left="660" w:rightChars="14" w:right="31" w:hangingChars="275" w:hanging="660"/>
        <w:rPr>
          <w:color w:val="000000"/>
        </w:rPr>
      </w:pPr>
      <w:r>
        <w:rPr>
          <w:sz w:val="24"/>
          <w:szCs w:val="24"/>
        </w:rPr>
        <w:t xml:space="preserve">By inserting the USB drive into the target system, the </w:t>
      </w:r>
      <w:proofErr w:type="spellStart"/>
      <w:r>
        <w:rPr>
          <w:sz w:val="24"/>
          <w:szCs w:val="24"/>
        </w:rPr>
        <w:t>AutoRun</w:t>
      </w:r>
      <w:proofErr w:type="spellEnd"/>
      <w:r>
        <w:rPr>
          <w:sz w:val="24"/>
          <w:szCs w:val="24"/>
        </w:rPr>
        <w:t xml:space="preserve"> functionality initiates a sequence of scripts, automating the RAM Dump process</w:t>
      </w:r>
      <w:r>
        <w:rPr>
          <w:rFonts w:eastAsia="Times New Roman"/>
          <w:color w:val="000000"/>
          <w:sz w:val="24"/>
          <w:szCs w:val="24"/>
        </w:rPr>
        <w:t>.</w:t>
      </w:r>
    </w:p>
    <w:p w14:paraId="16E63244" w14:textId="77777777" w:rsidR="00EB241C" w:rsidRDefault="00000000">
      <w:pPr>
        <w:numPr>
          <w:ilvl w:val="0"/>
          <w:numId w:val="5"/>
        </w:numPr>
        <w:spacing w:before="184" w:afterLines="50" w:after="120" w:line="360" w:lineRule="auto"/>
        <w:ind w:left="660" w:rightChars="14" w:right="31" w:hangingChars="275" w:hanging="660"/>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This automation eliminates the need for manual intervention, offering users a convenient way to perform RAM Dumps on various Windows systems.</w:t>
      </w:r>
    </w:p>
    <w:p w14:paraId="18230E55" w14:textId="77777777" w:rsidR="00EB241C" w:rsidRDefault="00000000">
      <w:pPr>
        <w:pStyle w:val="Heading2"/>
        <w:spacing w:afterLines="50" w:after="120" w:line="360" w:lineRule="auto"/>
        <w:ind w:left="0" w:rightChars="14" w:right="31"/>
      </w:pPr>
      <w:r>
        <w:lastRenderedPageBreak/>
        <w:t>CHAPTER 3</w:t>
      </w:r>
    </w:p>
    <w:p w14:paraId="13E98C21" w14:textId="77777777" w:rsidR="00EB241C" w:rsidRDefault="00000000">
      <w:pPr>
        <w:spacing w:before="86" w:afterLines="50" w:after="120" w:line="360" w:lineRule="auto"/>
        <w:ind w:rightChars="14" w:right="31"/>
        <w:jc w:val="center"/>
        <w:rPr>
          <w:rFonts w:eastAsia="Times New Roman"/>
          <w:b/>
          <w:color w:val="000000"/>
          <w:sz w:val="24"/>
          <w:szCs w:val="24"/>
        </w:rPr>
      </w:pPr>
      <w:r>
        <w:rPr>
          <w:b/>
          <w:sz w:val="32"/>
          <w:szCs w:val="32"/>
        </w:rPr>
        <w:t>REQUIREMENT ENGINEERING</w:t>
      </w:r>
    </w:p>
    <w:p w14:paraId="01B178C7" w14:textId="77777777" w:rsidR="00EB241C" w:rsidRDefault="00000000">
      <w:pPr>
        <w:pStyle w:val="Heading3"/>
        <w:numPr>
          <w:ilvl w:val="1"/>
          <w:numId w:val="6"/>
        </w:numPr>
        <w:spacing w:afterLines="50" w:after="120" w:line="360" w:lineRule="auto"/>
        <w:ind w:rightChars="14" w:right="31"/>
      </w:pPr>
      <w:r>
        <w:t>Hardware and Software Requirements</w:t>
      </w:r>
    </w:p>
    <w:p w14:paraId="107312E8" w14:textId="77777777" w:rsidR="00EB241C" w:rsidRDefault="00000000">
      <w:pPr>
        <w:numPr>
          <w:ilvl w:val="2"/>
          <w:numId w:val="6"/>
        </w:numPr>
        <w:spacing w:afterLines="50" w:after="120" w:line="360" w:lineRule="auto"/>
        <w:ind w:rightChars="14" w:right="31"/>
      </w:pPr>
      <w:r>
        <w:rPr>
          <w:b/>
          <w:sz w:val="28"/>
          <w:szCs w:val="28"/>
        </w:rPr>
        <w:t>Software Requirements</w:t>
      </w:r>
    </w:p>
    <w:p w14:paraId="29A912FF" w14:textId="77777777" w:rsidR="00EB241C" w:rsidRDefault="00000000">
      <w:pPr>
        <w:tabs>
          <w:tab w:val="left" w:pos="1235"/>
        </w:tabs>
        <w:spacing w:afterLines="50" w:after="120"/>
        <w:ind w:rightChars="14" w:right="31"/>
        <w:jc w:val="center"/>
        <w:rPr>
          <w:b/>
          <w:sz w:val="24"/>
          <w:szCs w:val="24"/>
        </w:rPr>
      </w:pPr>
      <w:r>
        <w:rPr>
          <w:b/>
          <w:sz w:val="24"/>
          <w:szCs w:val="24"/>
        </w:rPr>
        <w:t>Table 3.1 Software Requirements</w:t>
      </w:r>
    </w:p>
    <w:tbl>
      <w:tblPr>
        <w:tblStyle w:val="Style16"/>
        <w:tblW w:w="871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78"/>
        <w:gridCol w:w="4333"/>
      </w:tblGrid>
      <w:tr w:rsidR="00EB241C" w14:paraId="6FC0DF75" w14:textId="77777777">
        <w:trPr>
          <w:trHeight w:val="397"/>
          <w:jc w:val="center"/>
        </w:trPr>
        <w:tc>
          <w:tcPr>
            <w:tcW w:w="4378" w:type="dxa"/>
            <w:vAlign w:val="center"/>
          </w:tcPr>
          <w:p w14:paraId="564A7A68" w14:textId="77777777" w:rsidR="00EB241C" w:rsidRDefault="00000000">
            <w:pPr>
              <w:tabs>
                <w:tab w:val="left" w:pos="4620"/>
              </w:tabs>
              <w:ind w:rightChars="14" w:right="31"/>
              <w:rPr>
                <w:b/>
                <w:sz w:val="26"/>
                <w:szCs w:val="26"/>
              </w:rPr>
            </w:pPr>
            <w:r>
              <w:rPr>
                <w:b/>
                <w:sz w:val="24"/>
                <w:szCs w:val="24"/>
              </w:rPr>
              <w:t>Operating System</w:t>
            </w:r>
          </w:p>
        </w:tc>
        <w:tc>
          <w:tcPr>
            <w:tcW w:w="4333" w:type="dxa"/>
            <w:vAlign w:val="center"/>
          </w:tcPr>
          <w:p w14:paraId="0246C359" w14:textId="77777777" w:rsidR="00EB241C" w:rsidRDefault="00000000">
            <w:pPr>
              <w:ind w:rightChars="14" w:right="31"/>
              <w:rPr>
                <w:sz w:val="24"/>
                <w:szCs w:val="24"/>
              </w:rPr>
            </w:pPr>
            <w:r>
              <w:rPr>
                <w:sz w:val="24"/>
                <w:szCs w:val="24"/>
              </w:rPr>
              <w:t>Windows 7/8/10</w:t>
            </w:r>
          </w:p>
        </w:tc>
      </w:tr>
      <w:tr w:rsidR="00EB241C" w14:paraId="7B480C28" w14:textId="77777777">
        <w:trPr>
          <w:trHeight w:val="397"/>
          <w:jc w:val="center"/>
        </w:trPr>
        <w:tc>
          <w:tcPr>
            <w:tcW w:w="4378" w:type="dxa"/>
            <w:vAlign w:val="center"/>
          </w:tcPr>
          <w:p w14:paraId="55497933" w14:textId="77777777" w:rsidR="00EB241C" w:rsidRDefault="00000000">
            <w:pPr>
              <w:ind w:rightChars="14" w:right="31"/>
              <w:rPr>
                <w:b/>
                <w:sz w:val="24"/>
                <w:szCs w:val="24"/>
              </w:rPr>
            </w:pPr>
            <w:r>
              <w:rPr>
                <w:b/>
                <w:sz w:val="24"/>
                <w:szCs w:val="24"/>
              </w:rPr>
              <w:t xml:space="preserve"> Development Environment</w:t>
            </w:r>
          </w:p>
        </w:tc>
        <w:tc>
          <w:tcPr>
            <w:tcW w:w="4333" w:type="dxa"/>
            <w:vAlign w:val="center"/>
          </w:tcPr>
          <w:p w14:paraId="7EBB8772" w14:textId="77777777" w:rsidR="00EB241C" w:rsidRDefault="00000000">
            <w:pPr>
              <w:ind w:rightChars="14" w:right="31"/>
              <w:rPr>
                <w:sz w:val="24"/>
                <w:szCs w:val="24"/>
              </w:rPr>
            </w:pPr>
            <w:r>
              <w:rPr>
                <w:sz w:val="24"/>
                <w:szCs w:val="24"/>
              </w:rPr>
              <w:t>Visual Studio Code</w:t>
            </w:r>
          </w:p>
        </w:tc>
      </w:tr>
      <w:tr w:rsidR="00EB241C" w14:paraId="3A797AFC" w14:textId="77777777">
        <w:trPr>
          <w:trHeight w:val="397"/>
          <w:jc w:val="center"/>
        </w:trPr>
        <w:tc>
          <w:tcPr>
            <w:tcW w:w="4378" w:type="dxa"/>
            <w:vAlign w:val="center"/>
          </w:tcPr>
          <w:p w14:paraId="16076287" w14:textId="77777777" w:rsidR="00EB241C" w:rsidRDefault="00000000">
            <w:pPr>
              <w:ind w:rightChars="14" w:right="31"/>
              <w:rPr>
                <w:b/>
                <w:sz w:val="24"/>
                <w:szCs w:val="24"/>
              </w:rPr>
            </w:pPr>
            <w:r>
              <w:rPr>
                <w:b/>
                <w:sz w:val="24"/>
                <w:szCs w:val="24"/>
              </w:rPr>
              <w:t>Memory Language</w:t>
            </w:r>
          </w:p>
        </w:tc>
        <w:tc>
          <w:tcPr>
            <w:tcW w:w="4333" w:type="dxa"/>
            <w:vAlign w:val="center"/>
          </w:tcPr>
          <w:p w14:paraId="345BA298" w14:textId="77777777" w:rsidR="00EB241C" w:rsidRDefault="00000000">
            <w:pPr>
              <w:ind w:rightChars="14" w:right="31"/>
              <w:rPr>
                <w:sz w:val="24"/>
                <w:szCs w:val="24"/>
              </w:rPr>
            </w:pPr>
            <w:r>
              <w:rPr>
                <w:sz w:val="24"/>
                <w:szCs w:val="24"/>
              </w:rPr>
              <w:t>Python</w:t>
            </w:r>
          </w:p>
        </w:tc>
      </w:tr>
      <w:tr w:rsidR="00EB241C" w14:paraId="00C10AB2" w14:textId="77777777">
        <w:trPr>
          <w:trHeight w:val="397"/>
          <w:jc w:val="center"/>
        </w:trPr>
        <w:tc>
          <w:tcPr>
            <w:tcW w:w="4378" w:type="dxa"/>
            <w:vAlign w:val="center"/>
          </w:tcPr>
          <w:p w14:paraId="616FE040" w14:textId="77777777" w:rsidR="00EB241C" w:rsidRDefault="00000000">
            <w:pPr>
              <w:ind w:rightChars="14" w:right="31"/>
              <w:rPr>
                <w:b/>
                <w:sz w:val="24"/>
                <w:szCs w:val="24"/>
              </w:rPr>
            </w:pPr>
            <w:r>
              <w:rPr>
                <w:b/>
                <w:sz w:val="24"/>
                <w:szCs w:val="24"/>
              </w:rPr>
              <w:t>Memory Acquisition Tool</w:t>
            </w:r>
          </w:p>
        </w:tc>
        <w:tc>
          <w:tcPr>
            <w:tcW w:w="4333" w:type="dxa"/>
            <w:vAlign w:val="center"/>
          </w:tcPr>
          <w:p w14:paraId="1BFAD4C3" w14:textId="77777777" w:rsidR="00EB241C" w:rsidRDefault="00000000">
            <w:pPr>
              <w:ind w:rightChars="14" w:right="31"/>
              <w:rPr>
                <w:sz w:val="24"/>
                <w:szCs w:val="24"/>
              </w:rPr>
            </w:pPr>
            <w:proofErr w:type="spellStart"/>
            <w:r>
              <w:rPr>
                <w:sz w:val="24"/>
                <w:szCs w:val="24"/>
              </w:rPr>
              <w:t>Winpmem</w:t>
            </w:r>
            <w:proofErr w:type="spellEnd"/>
          </w:p>
        </w:tc>
      </w:tr>
    </w:tbl>
    <w:p w14:paraId="08C3F794" w14:textId="77777777" w:rsidR="00EB241C" w:rsidRDefault="00000000">
      <w:pPr>
        <w:spacing w:afterLines="50" w:after="120" w:line="360" w:lineRule="auto"/>
        <w:ind w:rightChars="14" w:right="31"/>
        <w:rPr>
          <w:sz w:val="24"/>
          <w:szCs w:val="24"/>
        </w:rPr>
      </w:pPr>
      <w:r>
        <w:rPr>
          <w:sz w:val="24"/>
          <w:szCs w:val="24"/>
        </w:rPr>
        <w:tab/>
        <w:t xml:space="preserve">       </w:t>
      </w:r>
    </w:p>
    <w:p w14:paraId="60FDA2FC" w14:textId="77777777" w:rsidR="00EB241C" w:rsidRDefault="00000000">
      <w:pPr>
        <w:spacing w:afterLines="50" w:after="120" w:line="360" w:lineRule="auto"/>
        <w:ind w:rightChars="14" w:right="31" w:firstLine="720"/>
        <w:rPr>
          <w:sz w:val="24"/>
          <w:szCs w:val="24"/>
        </w:rPr>
      </w:pPr>
      <w:r>
        <w:rPr>
          <w:sz w:val="24"/>
          <w:szCs w:val="24"/>
        </w:rPr>
        <w:t xml:space="preserve">The table 3.1 summarizes the software requirements for the project. This project targets Windows 7/8/10, employs Visual Studio Code for Python development, and uses </w:t>
      </w:r>
      <w:proofErr w:type="spellStart"/>
      <w:r>
        <w:rPr>
          <w:sz w:val="24"/>
          <w:szCs w:val="24"/>
        </w:rPr>
        <w:t>Winpmem</w:t>
      </w:r>
      <w:proofErr w:type="spellEnd"/>
      <w:r>
        <w:rPr>
          <w:sz w:val="24"/>
          <w:szCs w:val="24"/>
        </w:rPr>
        <w:t xml:space="preserve"> as the memory acquisition tool.</w:t>
      </w:r>
    </w:p>
    <w:p w14:paraId="7D62880E" w14:textId="77777777" w:rsidR="00EB241C" w:rsidRDefault="00000000">
      <w:pPr>
        <w:numPr>
          <w:ilvl w:val="2"/>
          <w:numId w:val="6"/>
        </w:numPr>
        <w:spacing w:afterLines="50" w:after="120" w:line="360" w:lineRule="auto"/>
        <w:ind w:rightChars="14" w:right="31"/>
      </w:pPr>
      <w:r>
        <w:rPr>
          <w:b/>
          <w:sz w:val="28"/>
          <w:szCs w:val="28"/>
        </w:rPr>
        <w:t>Hardware Requirements</w:t>
      </w:r>
    </w:p>
    <w:p w14:paraId="480A75D3" w14:textId="77777777" w:rsidR="00EB241C" w:rsidRDefault="00000000">
      <w:pPr>
        <w:spacing w:afterLines="50" w:after="120"/>
        <w:ind w:rightChars="14" w:right="31"/>
        <w:jc w:val="center"/>
        <w:rPr>
          <w:b/>
          <w:sz w:val="24"/>
          <w:szCs w:val="24"/>
        </w:rPr>
      </w:pPr>
      <w:r>
        <w:rPr>
          <w:b/>
          <w:sz w:val="24"/>
          <w:szCs w:val="24"/>
        </w:rPr>
        <w:t>Table 3.2 Hardware Requirements</w:t>
      </w:r>
    </w:p>
    <w:tbl>
      <w:tblPr>
        <w:tblStyle w:val="Style17"/>
        <w:tblW w:w="83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430"/>
        <w:gridCol w:w="3958"/>
      </w:tblGrid>
      <w:tr w:rsidR="00EB241C" w14:paraId="5F5276CD" w14:textId="77777777">
        <w:trPr>
          <w:trHeight w:val="397"/>
        </w:trPr>
        <w:tc>
          <w:tcPr>
            <w:tcW w:w="4430" w:type="dxa"/>
          </w:tcPr>
          <w:p w14:paraId="5456F97E" w14:textId="77777777" w:rsidR="00EB241C" w:rsidRDefault="00000000">
            <w:pPr>
              <w:ind w:rightChars="14" w:right="31"/>
              <w:rPr>
                <w:b/>
                <w:sz w:val="24"/>
                <w:szCs w:val="24"/>
              </w:rPr>
            </w:pPr>
            <w:r>
              <w:rPr>
                <w:b/>
                <w:sz w:val="24"/>
                <w:szCs w:val="24"/>
              </w:rPr>
              <w:t xml:space="preserve"> Processor    </w:t>
            </w:r>
          </w:p>
        </w:tc>
        <w:tc>
          <w:tcPr>
            <w:tcW w:w="3958" w:type="dxa"/>
          </w:tcPr>
          <w:p w14:paraId="27AE2872" w14:textId="77777777" w:rsidR="00EB241C" w:rsidRDefault="00000000">
            <w:pPr>
              <w:ind w:rightChars="14" w:right="31"/>
              <w:rPr>
                <w:sz w:val="24"/>
                <w:szCs w:val="24"/>
              </w:rPr>
            </w:pPr>
            <w:r>
              <w:rPr>
                <w:sz w:val="24"/>
                <w:szCs w:val="24"/>
              </w:rPr>
              <w:t xml:space="preserve">Minimum 1 GHz; Recommended 2 GHz or more </w:t>
            </w:r>
          </w:p>
        </w:tc>
      </w:tr>
      <w:tr w:rsidR="00EB241C" w14:paraId="62BD76BA" w14:textId="77777777">
        <w:trPr>
          <w:trHeight w:val="397"/>
        </w:trPr>
        <w:tc>
          <w:tcPr>
            <w:tcW w:w="4430" w:type="dxa"/>
          </w:tcPr>
          <w:p w14:paraId="79A48B0F" w14:textId="77777777" w:rsidR="00EB241C" w:rsidRDefault="00000000">
            <w:pPr>
              <w:ind w:rightChars="14" w:right="31"/>
              <w:rPr>
                <w:b/>
                <w:sz w:val="24"/>
                <w:szCs w:val="24"/>
              </w:rPr>
            </w:pPr>
            <w:r>
              <w:rPr>
                <w:b/>
                <w:sz w:val="24"/>
                <w:szCs w:val="24"/>
              </w:rPr>
              <w:t xml:space="preserve">Memory (RAM) </w:t>
            </w:r>
          </w:p>
        </w:tc>
        <w:tc>
          <w:tcPr>
            <w:tcW w:w="3958" w:type="dxa"/>
          </w:tcPr>
          <w:p w14:paraId="3877B091" w14:textId="77777777" w:rsidR="00EB241C" w:rsidRDefault="00000000">
            <w:pPr>
              <w:ind w:rightChars="14" w:right="31"/>
              <w:rPr>
                <w:sz w:val="24"/>
                <w:szCs w:val="24"/>
              </w:rPr>
            </w:pPr>
            <w:r>
              <w:rPr>
                <w:sz w:val="24"/>
                <w:szCs w:val="24"/>
              </w:rPr>
              <w:t xml:space="preserve">Minimum 1 GB; Recommended 4GB and above </w:t>
            </w:r>
          </w:p>
        </w:tc>
      </w:tr>
      <w:tr w:rsidR="00EB241C" w14:paraId="5D5A4CDE" w14:textId="77777777">
        <w:trPr>
          <w:trHeight w:val="397"/>
        </w:trPr>
        <w:tc>
          <w:tcPr>
            <w:tcW w:w="4430" w:type="dxa"/>
          </w:tcPr>
          <w:p w14:paraId="1980A56C" w14:textId="77777777" w:rsidR="00EB241C" w:rsidRDefault="00000000">
            <w:pPr>
              <w:ind w:rightChars="14" w:right="31"/>
              <w:rPr>
                <w:b/>
                <w:sz w:val="24"/>
                <w:szCs w:val="24"/>
              </w:rPr>
            </w:pPr>
            <w:r>
              <w:rPr>
                <w:b/>
                <w:sz w:val="24"/>
                <w:szCs w:val="24"/>
              </w:rPr>
              <w:t xml:space="preserve">USB </w:t>
            </w:r>
          </w:p>
        </w:tc>
        <w:tc>
          <w:tcPr>
            <w:tcW w:w="3958" w:type="dxa"/>
          </w:tcPr>
          <w:p w14:paraId="7756F0A1" w14:textId="77777777" w:rsidR="00EB241C" w:rsidRDefault="00000000">
            <w:pPr>
              <w:ind w:rightChars="14" w:right="31"/>
              <w:rPr>
                <w:sz w:val="24"/>
                <w:szCs w:val="24"/>
              </w:rPr>
            </w:pPr>
            <w:r>
              <w:rPr>
                <w:sz w:val="24"/>
                <w:szCs w:val="24"/>
              </w:rPr>
              <w:t>Minimum 32 GB</w:t>
            </w:r>
          </w:p>
        </w:tc>
      </w:tr>
    </w:tbl>
    <w:p w14:paraId="6C43CE91" w14:textId="77777777" w:rsidR="00EB241C" w:rsidRDefault="00EB241C">
      <w:pPr>
        <w:spacing w:afterLines="50" w:after="120" w:line="360" w:lineRule="auto"/>
        <w:ind w:rightChars="14" w:right="31"/>
        <w:rPr>
          <w:b/>
          <w:sz w:val="24"/>
          <w:szCs w:val="24"/>
        </w:rPr>
      </w:pPr>
    </w:p>
    <w:p w14:paraId="00587C6D" w14:textId="77777777" w:rsidR="00EB241C" w:rsidRDefault="00000000">
      <w:pPr>
        <w:spacing w:afterLines="50" w:after="120" w:line="360" w:lineRule="auto"/>
        <w:ind w:rightChars="14" w:right="31"/>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 xml:space="preserve">             The table summarizes the hardware requirements for the project. The system requirements include a processor of at least 1 GHz (2 GHz recommended), a minimum of 1 GB RAM (4 GB recommended), and a USB storage device with a minimum capacity of 32 GB.</w:t>
      </w:r>
    </w:p>
    <w:p w14:paraId="5DAA1CDD" w14:textId="77777777" w:rsidR="00EB241C" w:rsidRDefault="00000000">
      <w:pPr>
        <w:pStyle w:val="Heading3"/>
        <w:numPr>
          <w:ilvl w:val="1"/>
          <w:numId w:val="6"/>
        </w:numPr>
        <w:spacing w:afterLines="50" w:after="120" w:line="360" w:lineRule="auto"/>
        <w:ind w:rightChars="14" w:right="31"/>
        <w:rPr>
          <w:rFonts w:eastAsia="Times New Roman"/>
          <w:color w:val="000000"/>
          <w:sz w:val="24"/>
          <w:szCs w:val="24"/>
        </w:rPr>
      </w:pPr>
      <w:r>
        <w:lastRenderedPageBreak/>
        <w:t>Conceptual/Analysis Modeling</w:t>
      </w:r>
    </w:p>
    <w:p w14:paraId="62223E20" w14:textId="77777777" w:rsidR="00EB241C" w:rsidRDefault="00000000">
      <w:pPr>
        <w:numPr>
          <w:ilvl w:val="2"/>
          <w:numId w:val="6"/>
        </w:numPr>
        <w:spacing w:afterLines="50" w:after="120" w:line="360" w:lineRule="auto"/>
        <w:ind w:rightChars="14" w:right="31"/>
        <w:rPr>
          <w:rFonts w:eastAsia="Times New Roman"/>
          <w:b/>
          <w:color w:val="000000"/>
          <w:sz w:val="24"/>
          <w:szCs w:val="24"/>
        </w:rPr>
      </w:pPr>
      <w:r>
        <w:rPr>
          <w:rFonts w:eastAsia="Times New Roman"/>
          <w:b/>
          <w:color w:val="000000"/>
          <w:sz w:val="28"/>
          <w:szCs w:val="28"/>
        </w:rPr>
        <w:t>Use case diagram</w:t>
      </w:r>
    </w:p>
    <w:p w14:paraId="56B632CE" w14:textId="77777777" w:rsidR="00EB241C" w:rsidRDefault="00000000">
      <w:pPr>
        <w:spacing w:afterLines="50" w:after="120" w:line="360" w:lineRule="auto"/>
        <w:ind w:rightChars="14" w:right="31" w:firstLine="720"/>
        <w:jc w:val="both"/>
        <w:rPr>
          <w:sz w:val="24"/>
          <w:szCs w:val="24"/>
        </w:rPr>
      </w:pPr>
      <w:r>
        <w:rPr>
          <w:rFonts w:eastAsia="Times New Roman"/>
          <w:color w:val="000000"/>
          <w:sz w:val="24"/>
          <w:szCs w:val="24"/>
        </w:rPr>
        <w:t xml:space="preserve">A use case diagram at its simplest is a representation of a user's interaction with the system that shows the relationship between the user and the </w:t>
      </w:r>
      <w:r>
        <w:rPr>
          <w:sz w:val="24"/>
          <w:szCs w:val="24"/>
        </w:rPr>
        <w:t>system. The goal is to record the information from the system and save it to the storage device for further Investigation and to help the forensic investigators to stop the cyber threats. Figure 3.1 depicts the use case diagram for our project.</w:t>
      </w:r>
    </w:p>
    <w:p w14:paraId="26C7F93B" w14:textId="77777777" w:rsidR="00EB241C" w:rsidRDefault="00000000">
      <w:pPr>
        <w:spacing w:afterLines="50" w:after="120" w:line="360" w:lineRule="auto"/>
        <w:ind w:rightChars="14" w:right="31"/>
        <w:jc w:val="center"/>
        <w:rPr>
          <w:sz w:val="24"/>
          <w:szCs w:val="24"/>
        </w:rPr>
      </w:pPr>
      <w:r>
        <w:rPr>
          <w:sz w:val="24"/>
          <w:szCs w:val="24"/>
        </w:rPr>
        <w:t xml:space="preserve">       </w:t>
      </w:r>
      <w:r>
        <w:rPr>
          <w:noProof/>
          <w:sz w:val="24"/>
          <w:szCs w:val="24"/>
        </w:rPr>
        <w:drawing>
          <wp:inline distT="114300" distB="114300" distL="114300" distR="114300" wp14:anchorId="7DFCD53F" wp14:editId="678DC580">
            <wp:extent cx="3009900" cy="2279650"/>
            <wp:effectExtent l="0" t="0" r="0" b="6350"/>
            <wp:docPr id="36" name="image19.png"/>
            <wp:cNvGraphicFramePr/>
            <a:graphic xmlns:a="http://schemas.openxmlformats.org/drawingml/2006/main">
              <a:graphicData uri="http://schemas.openxmlformats.org/drawingml/2006/picture">
                <pic:pic xmlns:pic="http://schemas.openxmlformats.org/drawingml/2006/picture">
                  <pic:nvPicPr>
                    <pic:cNvPr id="36" name="image19.png"/>
                    <pic:cNvPicPr preferRelativeResize="0"/>
                  </pic:nvPicPr>
                  <pic:blipFill>
                    <a:blip r:embed="rId26"/>
                    <a:srcRect t="16079" r="15173"/>
                    <a:stretch>
                      <a:fillRect/>
                    </a:stretch>
                  </pic:blipFill>
                  <pic:spPr>
                    <a:xfrm>
                      <a:off x="0" y="0"/>
                      <a:ext cx="3009900" cy="2279650"/>
                    </a:xfrm>
                    <a:prstGeom prst="rect">
                      <a:avLst/>
                    </a:prstGeom>
                  </pic:spPr>
                </pic:pic>
              </a:graphicData>
            </a:graphic>
          </wp:inline>
        </w:drawing>
      </w:r>
      <w:r>
        <w:rPr>
          <w:sz w:val="24"/>
          <w:szCs w:val="24"/>
        </w:rPr>
        <w:t xml:space="preserve">                        </w:t>
      </w:r>
    </w:p>
    <w:p w14:paraId="60B11197" w14:textId="77777777" w:rsidR="00EB241C" w:rsidRDefault="00000000">
      <w:pPr>
        <w:spacing w:afterLines="50" w:after="120" w:line="360" w:lineRule="auto"/>
        <w:ind w:rightChars="14" w:right="31"/>
        <w:jc w:val="center"/>
        <w:rPr>
          <w:sz w:val="24"/>
          <w:szCs w:val="24"/>
        </w:rPr>
      </w:pPr>
      <w:r>
        <w:rPr>
          <w:b/>
          <w:sz w:val="24"/>
          <w:szCs w:val="24"/>
        </w:rPr>
        <w:t xml:space="preserve">Fig 3.1: </w:t>
      </w:r>
      <w:r>
        <w:rPr>
          <w:sz w:val="24"/>
          <w:szCs w:val="24"/>
        </w:rPr>
        <w:t>Use case diagram</w:t>
      </w:r>
    </w:p>
    <w:p w14:paraId="03FCC0CD" w14:textId="77777777" w:rsidR="00EB241C" w:rsidRDefault="00000000">
      <w:pPr>
        <w:numPr>
          <w:ilvl w:val="2"/>
          <w:numId w:val="6"/>
        </w:numPr>
        <w:spacing w:afterLines="50" w:after="120" w:line="360" w:lineRule="auto"/>
        <w:ind w:rightChars="14" w:right="31"/>
        <w:rPr>
          <w:rFonts w:eastAsia="Times New Roman"/>
          <w:b/>
          <w:color w:val="000000"/>
          <w:sz w:val="24"/>
          <w:szCs w:val="24"/>
        </w:rPr>
      </w:pPr>
      <w:r>
        <w:rPr>
          <w:b/>
          <w:sz w:val="28"/>
          <w:szCs w:val="28"/>
        </w:rPr>
        <w:t>Sequence diagram</w:t>
      </w:r>
    </w:p>
    <w:p w14:paraId="127D1E04" w14:textId="77777777" w:rsidR="00EB241C" w:rsidRDefault="00000000">
      <w:pPr>
        <w:spacing w:afterLines="50" w:after="120" w:line="360" w:lineRule="auto"/>
        <w:ind w:rightChars="14" w:right="31"/>
        <w:jc w:val="both"/>
        <w:rPr>
          <w:sz w:val="24"/>
          <w:szCs w:val="24"/>
        </w:rPr>
      </w:pPr>
      <w:r>
        <w:rPr>
          <w:b/>
          <w:sz w:val="28"/>
          <w:szCs w:val="28"/>
        </w:rPr>
        <w:tab/>
      </w:r>
      <w:r>
        <w:rPr>
          <w:sz w:val="24"/>
          <w:szCs w:val="24"/>
        </w:rPr>
        <w:t>A sequence diagram shows object interactions arranged in time sequence. It depicts the objects and classes involved in the scenario and the sequence of messages exchanged between the objects needed to carry out the functionality of the scenario. The figure 3.2 depicts the sequence diagram for our project.</w:t>
      </w:r>
    </w:p>
    <w:p w14:paraId="64F53300" w14:textId="77777777" w:rsidR="00EB241C" w:rsidRDefault="00000000">
      <w:pPr>
        <w:spacing w:afterLines="50" w:after="120" w:line="360" w:lineRule="auto"/>
        <w:ind w:rightChars="14" w:right="31"/>
        <w:jc w:val="center"/>
        <w:rPr>
          <w:b/>
          <w:sz w:val="28"/>
          <w:szCs w:val="28"/>
        </w:rPr>
      </w:pPr>
      <w:r>
        <w:rPr>
          <w:noProof/>
          <w:sz w:val="24"/>
          <w:szCs w:val="24"/>
        </w:rPr>
        <w:drawing>
          <wp:inline distT="114300" distB="114300" distL="114300" distR="114300" wp14:anchorId="44DEA3D4" wp14:editId="2C3FDE2C">
            <wp:extent cx="4248150" cy="1880235"/>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29" name="image14.png"/>
                    <pic:cNvPicPr preferRelativeResize="0"/>
                  </pic:nvPicPr>
                  <pic:blipFill>
                    <a:blip r:embed="rId27"/>
                    <a:srcRect l="499" r="499"/>
                    <a:stretch>
                      <a:fillRect/>
                    </a:stretch>
                  </pic:blipFill>
                  <pic:spPr>
                    <a:xfrm>
                      <a:off x="0" y="0"/>
                      <a:ext cx="4248505" cy="1880319"/>
                    </a:xfrm>
                    <a:prstGeom prst="rect">
                      <a:avLst/>
                    </a:prstGeom>
                  </pic:spPr>
                </pic:pic>
              </a:graphicData>
            </a:graphic>
          </wp:inline>
        </w:drawing>
      </w:r>
    </w:p>
    <w:p w14:paraId="2DB28601" w14:textId="77777777" w:rsidR="00EB241C" w:rsidRDefault="00000000">
      <w:pPr>
        <w:spacing w:afterLines="50" w:after="120" w:line="360" w:lineRule="auto"/>
        <w:ind w:rightChars="14" w:right="31"/>
        <w:jc w:val="center"/>
        <w:rPr>
          <w:b/>
          <w:sz w:val="24"/>
          <w:szCs w:val="24"/>
        </w:rPr>
      </w:pPr>
      <w:r>
        <w:rPr>
          <w:b/>
          <w:sz w:val="24"/>
          <w:szCs w:val="24"/>
        </w:rPr>
        <w:t xml:space="preserve">Fig 3.2: </w:t>
      </w:r>
      <w:r>
        <w:rPr>
          <w:sz w:val="24"/>
          <w:szCs w:val="24"/>
        </w:rPr>
        <w:t>Sequence diagram</w:t>
      </w:r>
    </w:p>
    <w:p w14:paraId="34CBA9A2" w14:textId="77777777" w:rsidR="00EB241C" w:rsidRDefault="00000000">
      <w:pPr>
        <w:pStyle w:val="Heading3"/>
        <w:numPr>
          <w:ilvl w:val="2"/>
          <w:numId w:val="6"/>
        </w:numPr>
        <w:spacing w:afterLines="50" w:after="120" w:line="360" w:lineRule="auto"/>
        <w:ind w:rightChars="14" w:right="31"/>
        <w:rPr>
          <w:rFonts w:eastAsia="Times New Roman"/>
          <w:color w:val="000000"/>
          <w:sz w:val="24"/>
          <w:szCs w:val="24"/>
        </w:rPr>
      </w:pPr>
      <w:r>
        <w:lastRenderedPageBreak/>
        <w:t>Activity diagram</w:t>
      </w:r>
    </w:p>
    <w:p w14:paraId="04377A75" w14:textId="77777777" w:rsidR="00EB241C" w:rsidRDefault="00000000">
      <w:pPr>
        <w:spacing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An activity diagram is a behavioral diagram i.e. it depicts the behavior of a system. An activity diagram portrays the control flow from a start point to a finish point showing the various decision paths that exist while the activity is being executed. We can depict both sequential processing and concurrent processing of activities using an activity diagram.</w:t>
      </w:r>
    </w:p>
    <w:p w14:paraId="5F617C5F" w14:textId="77777777" w:rsidR="00EB241C" w:rsidRDefault="00000000">
      <w:pPr>
        <w:spacing w:afterLines="50" w:after="120" w:line="360" w:lineRule="auto"/>
        <w:ind w:rightChars="14" w:right="31"/>
        <w:jc w:val="center"/>
        <w:rPr>
          <w:rFonts w:eastAsia="Times New Roman"/>
          <w:color w:val="000000"/>
          <w:sz w:val="20"/>
          <w:szCs w:val="20"/>
        </w:rPr>
      </w:pPr>
      <w:r>
        <w:rPr>
          <w:rFonts w:eastAsia="Times New Roman"/>
          <w:noProof/>
          <w:color w:val="000000"/>
          <w:sz w:val="24"/>
          <w:szCs w:val="24"/>
        </w:rPr>
        <w:drawing>
          <wp:inline distT="114300" distB="114300" distL="114300" distR="114300" wp14:anchorId="293B15E1" wp14:editId="5AC30EAF">
            <wp:extent cx="2019935" cy="6259830"/>
            <wp:effectExtent l="0" t="0" r="18415" b="7620"/>
            <wp:docPr id="24" name="image3.png"/>
            <wp:cNvGraphicFramePr/>
            <a:graphic xmlns:a="http://schemas.openxmlformats.org/drawingml/2006/main">
              <a:graphicData uri="http://schemas.openxmlformats.org/drawingml/2006/picture">
                <pic:pic xmlns:pic="http://schemas.openxmlformats.org/drawingml/2006/picture">
                  <pic:nvPicPr>
                    <pic:cNvPr id="24" name="image3.png"/>
                    <pic:cNvPicPr preferRelativeResize="0"/>
                  </pic:nvPicPr>
                  <pic:blipFill>
                    <a:blip r:embed="rId28"/>
                    <a:srcRect/>
                    <a:stretch>
                      <a:fillRect/>
                    </a:stretch>
                  </pic:blipFill>
                  <pic:spPr>
                    <a:xfrm>
                      <a:off x="0" y="0"/>
                      <a:ext cx="2019935" cy="6259830"/>
                    </a:xfrm>
                    <a:prstGeom prst="rect">
                      <a:avLst/>
                    </a:prstGeom>
                  </pic:spPr>
                </pic:pic>
              </a:graphicData>
            </a:graphic>
          </wp:inline>
        </w:drawing>
      </w:r>
    </w:p>
    <w:p w14:paraId="39ED263F" w14:textId="77777777" w:rsidR="00EB241C" w:rsidRDefault="00000000">
      <w:pPr>
        <w:spacing w:before="90" w:afterLines="50" w:after="120" w:line="360" w:lineRule="auto"/>
        <w:ind w:rightChars="14" w:right="31"/>
        <w:jc w:val="center"/>
        <w:rPr>
          <w:sz w:val="24"/>
          <w:szCs w:val="24"/>
        </w:rPr>
      </w:pPr>
      <w:r>
        <w:rPr>
          <w:b/>
          <w:sz w:val="24"/>
          <w:szCs w:val="24"/>
        </w:rPr>
        <w:t xml:space="preserve">Fig 3.3: </w:t>
      </w:r>
      <w:r>
        <w:rPr>
          <w:sz w:val="24"/>
          <w:szCs w:val="24"/>
        </w:rPr>
        <w:t>Activity diagram</w:t>
      </w:r>
    </w:p>
    <w:p w14:paraId="59E121A4" w14:textId="77777777" w:rsidR="00EB241C" w:rsidRDefault="00EB241C">
      <w:pPr>
        <w:spacing w:before="90" w:afterLines="50" w:after="120" w:line="360" w:lineRule="auto"/>
        <w:ind w:rightChars="14" w:right="31"/>
        <w:jc w:val="center"/>
        <w:rPr>
          <w:sz w:val="24"/>
          <w:szCs w:val="24"/>
        </w:rPr>
      </w:pPr>
    </w:p>
    <w:p w14:paraId="2CD479DB" w14:textId="77777777" w:rsidR="00EB241C" w:rsidRDefault="00EB241C">
      <w:pPr>
        <w:spacing w:before="1" w:afterLines="50" w:after="120" w:line="360" w:lineRule="auto"/>
        <w:ind w:rightChars="14" w:right="31"/>
        <w:rPr>
          <w:rFonts w:eastAsia="Times New Roman"/>
          <w:color w:val="000000"/>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p>
    <w:p w14:paraId="6E5381E6" w14:textId="77777777" w:rsidR="00EB241C" w:rsidRDefault="00000000">
      <w:pPr>
        <w:pStyle w:val="Heading3"/>
        <w:numPr>
          <w:ilvl w:val="1"/>
          <w:numId w:val="6"/>
        </w:numPr>
        <w:spacing w:before="81" w:afterLines="50" w:after="120" w:line="360" w:lineRule="auto"/>
        <w:ind w:rightChars="14" w:right="31"/>
      </w:pPr>
      <w:r>
        <w:lastRenderedPageBreak/>
        <w:t>Software Requirements Specification</w:t>
      </w:r>
    </w:p>
    <w:p w14:paraId="14AB4F5D" w14:textId="77777777" w:rsidR="00EB241C" w:rsidRDefault="00000000">
      <w:pPr>
        <w:spacing w:afterLines="50" w:after="120" w:line="360" w:lineRule="auto"/>
        <w:ind w:rightChars="14" w:right="31"/>
        <w:rPr>
          <w:rFonts w:eastAsia="Times New Roman"/>
          <w:b/>
          <w:color w:val="000000"/>
          <w:sz w:val="24"/>
          <w:szCs w:val="24"/>
        </w:rPr>
      </w:pPr>
      <w:r>
        <w:rPr>
          <w:b/>
          <w:sz w:val="28"/>
          <w:szCs w:val="28"/>
        </w:rPr>
        <w:t>Functional Requirements</w:t>
      </w:r>
    </w:p>
    <w:p w14:paraId="0B10718A" w14:textId="77777777" w:rsidR="00EB241C" w:rsidRDefault="00000000">
      <w:pPr>
        <w:numPr>
          <w:ilvl w:val="0"/>
          <w:numId w:val="7"/>
        </w:numPr>
        <w:spacing w:afterLines="50" w:after="120" w:line="360" w:lineRule="auto"/>
        <w:ind w:left="663" w:rightChars="14" w:right="31" w:hangingChars="275" w:hanging="663"/>
        <w:jc w:val="both"/>
        <w:rPr>
          <w:color w:val="000000"/>
        </w:rPr>
      </w:pPr>
      <w:r>
        <w:rPr>
          <w:rFonts w:eastAsia="Times New Roman"/>
          <w:b/>
          <w:bCs/>
          <w:color w:val="000000"/>
          <w:sz w:val="24"/>
          <w:szCs w:val="24"/>
        </w:rPr>
        <w:t>Memory Acquisition:</w:t>
      </w:r>
      <w:r>
        <w:rPr>
          <w:rFonts w:eastAsia="Times New Roman"/>
          <w:color w:val="000000"/>
          <w:sz w:val="24"/>
          <w:szCs w:val="24"/>
        </w:rPr>
        <w:t xml:space="preserve"> The tool must be able to capture or acquire live memory data from running systems without causing system instability..</w:t>
      </w:r>
    </w:p>
    <w:p w14:paraId="10E06AF1" w14:textId="77777777" w:rsidR="00EB241C" w:rsidRDefault="00000000">
      <w:pPr>
        <w:numPr>
          <w:ilvl w:val="0"/>
          <w:numId w:val="7"/>
        </w:numPr>
        <w:spacing w:before="140" w:afterLines="50" w:after="120" w:line="360" w:lineRule="auto"/>
        <w:ind w:left="663" w:rightChars="14" w:right="31" w:hangingChars="275" w:hanging="663"/>
        <w:jc w:val="both"/>
        <w:rPr>
          <w:color w:val="000000"/>
        </w:rPr>
      </w:pPr>
      <w:r>
        <w:rPr>
          <w:rFonts w:eastAsia="Times New Roman"/>
          <w:b/>
          <w:bCs/>
          <w:color w:val="000000"/>
          <w:sz w:val="24"/>
          <w:szCs w:val="24"/>
        </w:rPr>
        <w:t>File Output:</w:t>
      </w:r>
      <w:r>
        <w:rPr>
          <w:rFonts w:eastAsia="Times New Roman"/>
          <w:color w:val="000000"/>
          <w:sz w:val="24"/>
          <w:szCs w:val="24"/>
        </w:rPr>
        <w:t xml:space="preserve"> The tool should output the memory capture in a format that is commonly used in forensics analysis, like raw, dump, or any other standard format compatible with subsequent analysis tools.</w:t>
      </w:r>
    </w:p>
    <w:p w14:paraId="0C734EAF" w14:textId="77777777" w:rsidR="00EB241C" w:rsidRDefault="00000000">
      <w:pPr>
        <w:numPr>
          <w:ilvl w:val="0"/>
          <w:numId w:val="7"/>
        </w:numPr>
        <w:spacing w:before="139" w:afterLines="50" w:after="120" w:line="360" w:lineRule="auto"/>
        <w:ind w:left="663" w:rightChars="14" w:right="31" w:hangingChars="275" w:hanging="663"/>
        <w:jc w:val="both"/>
        <w:rPr>
          <w:color w:val="000000"/>
        </w:rPr>
      </w:pPr>
      <w:r>
        <w:rPr>
          <w:rFonts w:eastAsia="Times New Roman"/>
          <w:b/>
          <w:bCs/>
          <w:color w:val="000000"/>
          <w:sz w:val="24"/>
          <w:szCs w:val="24"/>
        </w:rPr>
        <w:t>Security:</w:t>
      </w:r>
      <w:r>
        <w:rPr>
          <w:rFonts w:eastAsia="Times New Roman"/>
          <w:color w:val="000000"/>
          <w:sz w:val="24"/>
          <w:szCs w:val="24"/>
        </w:rPr>
        <w:t xml:space="preserve"> The process of capturing the memory should be secure, preventing unauthorized access to the data.</w:t>
      </w:r>
    </w:p>
    <w:p w14:paraId="3E9E4CB7" w14:textId="77777777" w:rsidR="00EB241C" w:rsidRDefault="00000000">
      <w:pPr>
        <w:numPr>
          <w:ilvl w:val="0"/>
          <w:numId w:val="7"/>
        </w:numPr>
        <w:spacing w:before="140" w:afterLines="50" w:after="120" w:line="360" w:lineRule="auto"/>
        <w:ind w:left="663" w:rightChars="14" w:right="31" w:hangingChars="275" w:hanging="663"/>
        <w:jc w:val="both"/>
        <w:rPr>
          <w:rFonts w:eastAsia="Times New Roman"/>
          <w:color w:val="000000"/>
          <w:sz w:val="24"/>
          <w:szCs w:val="24"/>
        </w:rPr>
      </w:pPr>
      <w:r>
        <w:rPr>
          <w:rFonts w:eastAsia="Times New Roman"/>
          <w:b/>
          <w:bCs/>
          <w:color w:val="000000"/>
          <w:sz w:val="24"/>
          <w:szCs w:val="24"/>
        </w:rPr>
        <w:t>Data Integrity:</w:t>
      </w:r>
      <w:r>
        <w:rPr>
          <w:rFonts w:eastAsia="Times New Roman"/>
          <w:color w:val="000000"/>
          <w:sz w:val="24"/>
          <w:szCs w:val="24"/>
        </w:rPr>
        <w:t xml:space="preserve"> It must ensure the integrity of the memory data during the capture process.</w:t>
      </w:r>
    </w:p>
    <w:p w14:paraId="59F1EAB6" w14:textId="77777777" w:rsidR="00EB241C" w:rsidRDefault="00000000">
      <w:pPr>
        <w:pStyle w:val="Heading3"/>
        <w:spacing w:afterLines="50" w:after="120" w:line="360" w:lineRule="auto"/>
        <w:ind w:left="0" w:rightChars="14" w:right="31"/>
        <w:rPr>
          <w:rFonts w:eastAsia="Times New Roman"/>
          <w:color w:val="000000"/>
          <w:sz w:val="24"/>
          <w:szCs w:val="24"/>
        </w:rPr>
      </w:pPr>
      <w:r>
        <w:t>Non-Functional Requirements</w:t>
      </w:r>
    </w:p>
    <w:p w14:paraId="30C626FA" w14:textId="77777777" w:rsidR="00EB241C" w:rsidRDefault="00000000">
      <w:pPr>
        <w:numPr>
          <w:ilvl w:val="0"/>
          <w:numId w:val="8"/>
        </w:numPr>
        <w:spacing w:before="142" w:afterLines="50" w:after="120" w:line="360" w:lineRule="auto"/>
        <w:ind w:left="663" w:rightChars="14" w:right="31" w:hangingChars="275" w:hanging="663"/>
        <w:jc w:val="both"/>
        <w:rPr>
          <w:color w:val="000000"/>
        </w:rPr>
      </w:pPr>
      <w:r>
        <w:rPr>
          <w:rFonts w:eastAsia="Times New Roman"/>
          <w:b/>
          <w:bCs/>
          <w:color w:val="000000"/>
          <w:sz w:val="24"/>
          <w:szCs w:val="24"/>
        </w:rPr>
        <w:t>Performance:</w:t>
      </w:r>
      <w:r>
        <w:rPr>
          <w:rFonts w:eastAsia="Times New Roman"/>
          <w:color w:val="000000"/>
          <w:sz w:val="24"/>
          <w:szCs w:val="24"/>
        </w:rPr>
        <w:t xml:space="preserve"> The tool should perform the memory acquisition efficiently with minimal impact on system performance.</w:t>
      </w:r>
    </w:p>
    <w:p w14:paraId="3CD21D03" w14:textId="77777777" w:rsidR="00EB241C" w:rsidRDefault="00000000">
      <w:pPr>
        <w:numPr>
          <w:ilvl w:val="0"/>
          <w:numId w:val="8"/>
        </w:numPr>
        <w:spacing w:before="142" w:afterLines="50" w:after="120" w:line="360" w:lineRule="auto"/>
        <w:ind w:left="663" w:rightChars="14" w:right="31" w:hangingChars="275" w:hanging="663"/>
        <w:jc w:val="both"/>
        <w:rPr>
          <w:color w:val="000000"/>
        </w:rPr>
      </w:pPr>
      <w:r>
        <w:rPr>
          <w:rFonts w:eastAsia="Times New Roman"/>
          <w:b/>
          <w:bCs/>
          <w:color w:val="000000"/>
          <w:sz w:val="24"/>
          <w:szCs w:val="24"/>
        </w:rPr>
        <w:t>Usability:</w:t>
      </w:r>
      <w:r>
        <w:rPr>
          <w:rFonts w:eastAsia="Times New Roman"/>
          <w:color w:val="000000"/>
          <w:sz w:val="24"/>
          <w:szCs w:val="24"/>
        </w:rPr>
        <w:t xml:space="preserve"> The tool should be easy to use, with clear documentation and guidance for users.</w:t>
      </w:r>
    </w:p>
    <w:p w14:paraId="63AFCDE9" w14:textId="77777777" w:rsidR="00EB241C" w:rsidRDefault="00000000">
      <w:pPr>
        <w:numPr>
          <w:ilvl w:val="0"/>
          <w:numId w:val="8"/>
        </w:numPr>
        <w:spacing w:before="142" w:afterLines="50" w:after="120" w:line="360" w:lineRule="auto"/>
        <w:ind w:left="663" w:rightChars="14" w:right="31" w:hangingChars="275" w:hanging="663"/>
        <w:jc w:val="both"/>
        <w:rPr>
          <w:color w:val="000000"/>
          <w:sz w:val="24"/>
          <w:szCs w:val="24"/>
        </w:rPr>
      </w:pPr>
      <w:r>
        <w:rPr>
          <w:b/>
          <w:bCs/>
          <w:color w:val="000000"/>
          <w:sz w:val="24"/>
          <w:szCs w:val="24"/>
        </w:rPr>
        <w:t>Maintainability:</w:t>
      </w:r>
      <w:r>
        <w:rPr>
          <w:color w:val="000000"/>
          <w:sz w:val="24"/>
          <w:szCs w:val="24"/>
        </w:rPr>
        <w:t xml:space="preserve"> The code should be maintainable, with the ability to update and fix bugs or to enhance functionality without significant overhauls.</w:t>
      </w:r>
    </w:p>
    <w:p w14:paraId="6A7B4AF8" w14:textId="77777777" w:rsidR="00EB241C" w:rsidRDefault="00000000">
      <w:pPr>
        <w:numPr>
          <w:ilvl w:val="0"/>
          <w:numId w:val="8"/>
        </w:numPr>
        <w:spacing w:before="142" w:afterLines="50" w:after="120" w:line="360" w:lineRule="auto"/>
        <w:ind w:left="663" w:rightChars="14" w:right="31" w:hangingChars="275" w:hanging="663"/>
        <w:jc w:val="both"/>
        <w:rPr>
          <w:color w:val="000000"/>
          <w:sz w:val="24"/>
          <w:szCs w:val="24"/>
        </w:rPr>
      </w:pPr>
      <w:r>
        <w:rPr>
          <w:b/>
          <w:bCs/>
          <w:color w:val="000000"/>
          <w:sz w:val="24"/>
          <w:szCs w:val="24"/>
        </w:rPr>
        <w:t>Portability:</w:t>
      </w:r>
      <w:r>
        <w:rPr>
          <w:color w:val="000000"/>
          <w:sz w:val="24"/>
          <w:szCs w:val="24"/>
        </w:rPr>
        <w:t xml:space="preserve"> Ideally, the software should be portable, requiring minimal system-specific adjustments to function on different platforms.</w:t>
      </w:r>
    </w:p>
    <w:p w14:paraId="16F7F871" w14:textId="77777777" w:rsidR="00EB241C" w:rsidRDefault="00000000">
      <w:r>
        <w:br w:type="page"/>
      </w:r>
    </w:p>
    <w:p w14:paraId="4202D38E" w14:textId="77777777" w:rsidR="00EB241C" w:rsidRDefault="00000000">
      <w:pPr>
        <w:pStyle w:val="Heading2"/>
        <w:spacing w:afterLines="50" w:after="120" w:line="360" w:lineRule="auto"/>
        <w:ind w:left="0" w:rightChars="14" w:right="31"/>
      </w:pPr>
      <w:r>
        <w:lastRenderedPageBreak/>
        <w:t>CHAPTER 4</w:t>
      </w:r>
    </w:p>
    <w:p w14:paraId="017AB386" w14:textId="77777777" w:rsidR="00EB241C" w:rsidRDefault="00000000">
      <w:pPr>
        <w:spacing w:before="86" w:afterLines="50" w:after="120" w:line="360" w:lineRule="auto"/>
        <w:ind w:rightChars="14" w:right="31"/>
        <w:jc w:val="center"/>
        <w:rPr>
          <w:b/>
          <w:sz w:val="32"/>
          <w:szCs w:val="32"/>
        </w:rPr>
      </w:pPr>
      <w:r>
        <w:rPr>
          <w:b/>
          <w:sz w:val="32"/>
          <w:szCs w:val="32"/>
        </w:rPr>
        <w:t>PROJECT PLANNING</w:t>
      </w:r>
    </w:p>
    <w:p w14:paraId="5B45D35A" w14:textId="77777777" w:rsidR="00EB241C" w:rsidRDefault="00000000">
      <w:pPr>
        <w:pStyle w:val="Heading3"/>
        <w:numPr>
          <w:ilvl w:val="1"/>
          <w:numId w:val="9"/>
        </w:numPr>
        <w:spacing w:afterLines="50" w:after="120" w:line="360" w:lineRule="auto"/>
        <w:ind w:left="880" w:rightChars="14" w:right="31" w:hanging="880"/>
        <w:rPr>
          <w:rFonts w:eastAsia="Times New Roman"/>
          <w:color w:val="000000"/>
          <w:sz w:val="24"/>
          <w:szCs w:val="24"/>
        </w:rPr>
      </w:pPr>
      <w:r>
        <w:t>Project Planning and Scheduling</w:t>
      </w:r>
    </w:p>
    <w:p w14:paraId="20C9FBF7" w14:textId="77777777" w:rsidR="00EB241C" w:rsidRDefault="00000000">
      <w:pPr>
        <w:tabs>
          <w:tab w:val="left" w:pos="901"/>
        </w:tabs>
        <w:spacing w:afterLines="50" w:after="120" w:line="360" w:lineRule="auto"/>
        <w:ind w:rightChars="14" w:right="31"/>
        <w:jc w:val="both"/>
        <w:rPr>
          <w:sz w:val="24"/>
          <w:szCs w:val="24"/>
        </w:rPr>
      </w:pPr>
      <w:r>
        <w:rPr>
          <w:b/>
          <w:sz w:val="24"/>
          <w:szCs w:val="24"/>
        </w:rPr>
        <w:t xml:space="preserve">Selecting Domain: </w:t>
      </w:r>
      <w:r>
        <w:rPr>
          <w:sz w:val="24"/>
          <w:szCs w:val="24"/>
        </w:rPr>
        <w:t>This project is related to memory forensics and Cybersecurity. We collect the RAM Dump from the system and save it to the storage system for analysis of RAM Dump. This is further used by Forensic Analysts to analyze the RAM Dump.</w:t>
      </w:r>
    </w:p>
    <w:p w14:paraId="7FD3F09E" w14:textId="77777777" w:rsidR="00EB241C" w:rsidRDefault="00000000">
      <w:pPr>
        <w:tabs>
          <w:tab w:val="left" w:pos="901"/>
        </w:tabs>
        <w:spacing w:afterLines="50" w:after="120" w:line="360" w:lineRule="auto"/>
        <w:ind w:rightChars="14" w:right="31"/>
        <w:jc w:val="both"/>
        <w:rPr>
          <w:sz w:val="24"/>
          <w:szCs w:val="24"/>
        </w:rPr>
      </w:pPr>
      <w:r>
        <w:rPr>
          <w:b/>
          <w:sz w:val="24"/>
          <w:szCs w:val="24"/>
        </w:rPr>
        <w:t>Prepared Plan of Execution</w:t>
      </w:r>
      <w:r>
        <w:rPr>
          <w:sz w:val="24"/>
          <w:szCs w:val="24"/>
          <w:u w:val="single"/>
        </w:rPr>
        <w:t>:</w:t>
      </w:r>
      <w:r>
        <w:rPr>
          <w:sz w:val="24"/>
          <w:szCs w:val="24"/>
        </w:rPr>
        <w:t xml:space="preserve"> Now as the domain and problem was cleared, we had to come up with a solution to overcome this problem. So we collected all the available information that was relevant to tackle our problem.</w:t>
      </w:r>
    </w:p>
    <w:p w14:paraId="00C2DEF4" w14:textId="77777777" w:rsidR="00EB241C" w:rsidRDefault="00000000">
      <w:pPr>
        <w:tabs>
          <w:tab w:val="left" w:pos="901"/>
        </w:tabs>
        <w:spacing w:afterLines="50" w:after="120" w:line="360" w:lineRule="auto"/>
        <w:ind w:rightChars="14" w:right="31"/>
        <w:jc w:val="both"/>
        <w:rPr>
          <w:sz w:val="24"/>
          <w:szCs w:val="24"/>
        </w:rPr>
      </w:pPr>
      <w:r>
        <w:rPr>
          <w:b/>
          <w:sz w:val="24"/>
          <w:szCs w:val="24"/>
        </w:rPr>
        <w:t>Gathered Research Papers:</w:t>
      </w:r>
      <w:r>
        <w:rPr>
          <w:sz w:val="24"/>
          <w:szCs w:val="24"/>
        </w:rPr>
        <w:t xml:space="preserve"> We gradually searched for some research papers and also for a base paper by using which we gathered knowledge on the already existing systems and their drawbacks.</w:t>
      </w:r>
    </w:p>
    <w:p w14:paraId="4EEFEC5D" w14:textId="77777777" w:rsidR="00EB241C" w:rsidRDefault="00000000">
      <w:pPr>
        <w:tabs>
          <w:tab w:val="left" w:pos="901"/>
        </w:tabs>
        <w:spacing w:afterLines="50" w:after="120" w:line="360" w:lineRule="auto"/>
        <w:ind w:rightChars="14" w:right="31"/>
        <w:jc w:val="both"/>
        <w:rPr>
          <w:sz w:val="24"/>
          <w:szCs w:val="24"/>
        </w:rPr>
      </w:pPr>
      <w:r>
        <w:rPr>
          <w:b/>
          <w:sz w:val="24"/>
          <w:szCs w:val="24"/>
        </w:rPr>
        <w:t>Designed Architecture:</w:t>
      </w:r>
      <w:r>
        <w:rPr>
          <w:sz w:val="24"/>
          <w:szCs w:val="24"/>
        </w:rPr>
        <w:t xml:space="preserve"> By looking into all the research papers we came up with an approach to overcome most of the drawbacks that are mentioned in our literature survey.</w:t>
      </w:r>
    </w:p>
    <w:p w14:paraId="654B8EB1" w14:textId="77777777" w:rsidR="00EB241C" w:rsidRDefault="00000000">
      <w:pPr>
        <w:tabs>
          <w:tab w:val="left" w:pos="901"/>
        </w:tabs>
        <w:spacing w:afterLines="50" w:after="120" w:line="360" w:lineRule="auto"/>
        <w:ind w:rightChars="14" w:right="31"/>
        <w:jc w:val="both"/>
        <w:rPr>
          <w:sz w:val="24"/>
          <w:szCs w:val="24"/>
        </w:rPr>
      </w:pPr>
      <w:r>
        <w:rPr>
          <w:b/>
          <w:sz w:val="24"/>
          <w:szCs w:val="24"/>
        </w:rPr>
        <w:t>Determine Model Architecture:</w:t>
      </w:r>
      <w:r>
        <w:rPr>
          <w:sz w:val="24"/>
          <w:szCs w:val="24"/>
        </w:rPr>
        <w:t xml:space="preserve"> Here we determine the architecture and algorithm of our model. The next three phases - Training, Optimizing and Testing of our model will go in parallel. Here we tune our model to get an optimized result.</w:t>
      </w:r>
    </w:p>
    <w:p w14:paraId="1EADF89D" w14:textId="77777777" w:rsidR="00EB241C" w:rsidRDefault="00000000">
      <w:pPr>
        <w:tabs>
          <w:tab w:val="left" w:pos="901"/>
        </w:tabs>
        <w:spacing w:before="206" w:afterLines="50" w:after="120" w:line="360" w:lineRule="auto"/>
        <w:ind w:rightChars="14" w:right="31"/>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b/>
          <w:sz w:val="24"/>
          <w:szCs w:val="24"/>
        </w:rPr>
        <w:t>Deriving Results:</w:t>
      </w:r>
      <w:r>
        <w:rPr>
          <w:sz w:val="24"/>
          <w:szCs w:val="24"/>
        </w:rPr>
        <w:t xml:space="preserve"> Based on the previous phases we use the model which we get and deduce the results.</w:t>
      </w:r>
    </w:p>
    <w:p w14:paraId="1327707C" w14:textId="77777777" w:rsidR="00EB241C" w:rsidRDefault="00000000">
      <w:pPr>
        <w:pStyle w:val="Heading2"/>
        <w:spacing w:afterLines="50" w:after="120" w:line="360" w:lineRule="auto"/>
        <w:ind w:left="0" w:rightChars="14" w:right="31"/>
      </w:pPr>
      <w:r>
        <w:lastRenderedPageBreak/>
        <w:t>CHAPTER 5</w:t>
      </w:r>
    </w:p>
    <w:p w14:paraId="6B130987" w14:textId="77777777" w:rsidR="00EB241C" w:rsidRDefault="00000000">
      <w:pPr>
        <w:spacing w:before="73" w:afterLines="50" w:after="120" w:line="360" w:lineRule="auto"/>
        <w:ind w:rightChars="14" w:right="31"/>
        <w:jc w:val="center"/>
        <w:rPr>
          <w:b/>
          <w:sz w:val="32"/>
          <w:szCs w:val="32"/>
        </w:rPr>
      </w:pPr>
      <w:r>
        <w:rPr>
          <w:b/>
          <w:sz w:val="32"/>
          <w:szCs w:val="32"/>
        </w:rPr>
        <w:t>SYSTEM DESIGN</w:t>
      </w:r>
    </w:p>
    <w:p w14:paraId="546180FE" w14:textId="77777777" w:rsidR="00EB241C" w:rsidRDefault="00EB241C">
      <w:pPr>
        <w:spacing w:afterLines="50" w:after="120" w:line="360" w:lineRule="auto"/>
        <w:ind w:rightChars="14" w:right="31"/>
        <w:rPr>
          <w:rFonts w:eastAsia="Times New Roman"/>
          <w:b/>
          <w:color w:val="000000"/>
          <w:sz w:val="24"/>
          <w:szCs w:val="24"/>
        </w:rPr>
      </w:pPr>
    </w:p>
    <w:p w14:paraId="3B9E8157" w14:textId="77777777" w:rsidR="00EB241C" w:rsidRDefault="00000000">
      <w:pPr>
        <w:pStyle w:val="Heading3"/>
        <w:numPr>
          <w:ilvl w:val="1"/>
          <w:numId w:val="10"/>
        </w:numPr>
        <w:spacing w:before="89" w:afterLines="50" w:after="120" w:line="360" w:lineRule="auto"/>
        <w:ind w:rightChars="14" w:right="31"/>
      </w:pPr>
      <w:r>
        <w:t xml:space="preserve"> Architecture Diagram</w:t>
      </w:r>
    </w:p>
    <w:p w14:paraId="4AD4C41E" w14:textId="77777777" w:rsidR="00EB241C" w:rsidRDefault="00000000">
      <w:pPr>
        <w:tabs>
          <w:tab w:val="left" w:pos="1545"/>
          <w:tab w:val="left" w:pos="1546"/>
        </w:tabs>
        <w:spacing w:afterLines="50" w:after="120" w:line="360" w:lineRule="auto"/>
        <w:ind w:rightChars="14" w:right="31"/>
        <w:rPr>
          <w:rFonts w:eastAsia="Times New Roman"/>
          <w:b/>
          <w:color w:val="000000"/>
          <w:sz w:val="16"/>
          <w:szCs w:val="16"/>
        </w:rPr>
      </w:pPr>
      <w:r>
        <w:rPr>
          <w:noProof/>
        </w:rPr>
        <w:drawing>
          <wp:inline distT="114300" distB="114300" distL="114300" distR="114300" wp14:anchorId="08174763" wp14:editId="001A6574">
            <wp:extent cx="5433695" cy="2505075"/>
            <wp:effectExtent l="0" t="0" r="0" b="0"/>
            <wp:docPr id="14" name="image12.jpg"/>
            <wp:cNvGraphicFramePr/>
            <a:graphic xmlns:a="http://schemas.openxmlformats.org/drawingml/2006/main">
              <a:graphicData uri="http://schemas.openxmlformats.org/drawingml/2006/picture">
                <pic:pic xmlns:pic="http://schemas.openxmlformats.org/drawingml/2006/picture">
                  <pic:nvPicPr>
                    <pic:cNvPr id="14" name="image12.jpg"/>
                    <pic:cNvPicPr preferRelativeResize="0"/>
                  </pic:nvPicPr>
                  <pic:blipFill>
                    <a:blip r:embed="rId29"/>
                    <a:srcRect/>
                    <a:stretch>
                      <a:fillRect/>
                    </a:stretch>
                  </pic:blipFill>
                  <pic:spPr>
                    <a:xfrm>
                      <a:off x="0" y="0"/>
                      <a:ext cx="5434013" cy="2505075"/>
                    </a:xfrm>
                    <a:prstGeom prst="rect">
                      <a:avLst/>
                    </a:prstGeom>
                  </pic:spPr>
                </pic:pic>
              </a:graphicData>
            </a:graphic>
          </wp:inline>
        </w:drawing>
      </w:r>
    </w:p>
    <w:p w14:paraId="5F7480BF" w14:textId="77777777" w:rsidR="00EB241C" w:rsidRDefault="00000000">
      <w:pPr>
        <w:spacing w:afterLines="50" w:after="120" w:line="360" w:lineRule="auto"/>
        <w:ind w:rightChars="14" w:right="31"/>
        <w:jc w:val="center"/>
        <w:rPr>
          <w:sz w:val="24"/>
          <w:szCs w:val="24"/>
        </w:rPr>
      </w:pPr>
      <w:r>
        <w:rPr>
          <w:b/>
          <w:sz w:val="24"/>
          <w:szCs w:val="24"/>
        </w:rPr>
        <w:t>Fig 5.1:  Architecture Diagram</w:t>
      </w:r>
    </w:p>
    <w:p w14:paraId="137C1507" w14:textId="77777777" w:rsidR="00EB241C" w:rsidRDefault="00000000">
      <w:p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The architecture of the system is shown in figure 5.1. It comprises of five key components.</w:t>
      </w:r>
    </w:p>
    <w:p w14:paraId="1A3F67C4" w14:textId="77777777" w:rsidR="00EB241C" w:rsidRDefault="00000000">
      <w:pPr>
        <w:numPr>
          <w:ilvl w:val="0"/>
          <w:numId w:val="11"/>
        </w:num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The USB drive which contains the memory acquisition tool and a script to perform memory acquisition</w:t>
      </w:r>
    </w:p>
    <w:p w14:paraId="0D7C82DA" w14:textId="77777777" w:rsidR="00EB241C" w:rsidRDefault="00000000">
      <w:pPr>
        <w:numPr>
          <w:ilvl w:val="0"/>
          <w:numId w:val="11"/>
        </w:num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The </w:t>
      </w:r>
      <w:proofErr w:type="spellStart"/>
      <w:r>
        <w:rPr>
          <w:rFonts w:eastAsia="Times New Roman"/>
          <w:color w:val="000000"/>
          <w:sz w:val="24"/>
          <w:szCs w:val="24"/>
        </w:rPr>
        <w:t>Winpmem</w:t>
      </w:r>
      <w:proofErr w:type="spellEnd"/>
      <w:r>
        <w:rPr>
          <w:rFonts w:eastAsia="Times New Roman"/>
          <w:color w:val="000000"/>
          <w:sz w:val="24"/>
          <w:szCs w:val="24"/>
        </w:rPr>
        <w:t xml:space="preserve"> tool</w:t>
      </w:r>
    </w:p>
    <w:p w14:paraId="7CB4A4F5" w14:textId="77777777" w:rsidR="00EB241C" w:rsidRDefault="00000000">
      <w:pPr>
        <w:numPr>
          <w:ilvl w:val="0"/>
          <w:numId w:val="11"/>
        </w:num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A Python script that is employed to run the memory acquisition when the USB is plugged into the target computer. </w:t>
      </w:r>
    </w:p>
    <w:p w14:paraId="39293AF3" w14:textId="77777777" w:rsidR="00EB241C" w:rsidRDefault="00000000">
      <w:pPr>
        <w:numPr>
          <w:ilvl w:val="0"/>
          <w:numId w:val="11"/>
        </w:num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The target computer from which the memory information needs to be acquired.</w:t>
      </w:r>
    </w:p>
    <w:p w14:paraId="7DC73E23" w14:textId="77777777" w:rsidR="00EB241C" w:rsidRDefault="00000000">
      <w:pPr>
        <w:numPr>
          <w:ilvl w:val="0"/>
          <w:numId w:val="11"/>
        </w:numPr>
        <w:spacing w:before="204"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A trusted system for </w:t>
      </w:r>
      <w:proofErr w:type="spellStart"/>
      <w:r>
        <w:rPr>
          <w:rFonts w:eastAsia="Times New Roman"/>
          <w:color w:val="000000"/>
          <w:sz w:val="24"/>
          <w:szCs w:val="24"/>
        </w:rPr>
        <w:t>analysing</w:t>
      </w:r>
      <w:proofErr w:type="spellEnd"/>
      <w:r>
        <w:rPr>
          <w:rFonts w:eastAsia="Times New Roman"/>
          <w:color w:val="000000"/>
          <w:sz w:val="24"/>
          <w:szCs w:val="24"/>
        </w:rPr>
        <w:t xml:space="preserve"> the data</w:t>
      </w:r>
    </w:p>
    <w:p w14:paraId="5FA7B7F4" w14:textId="77777777" w:rsidR="00EB241C" w:rsidRDefault="00000000">
      <w:pPr>
        <w:spacing w:before="204"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 xml:space="preserve">The central element is the USB drive. Within the USB, two critical components are stored: the </w:t>
      </w:r>
      <w:proofErr w:type="spellStart"/>
      <w:r>
        <w:rPr>
          <w:rFonts w:eastAsia="Times New Roman"/>
          <w:color w:val="000000"/>
          <w:sz w:val="24"/>
          <w:szCs w:val="24"/>
        </w:rPr>
        <w:t>Winpmem</w:t>
      </w:r>
      <w:proofErr w:type="spellEnd"/>
      <w:r>
        <w:rPr>
          <w:rFonts w:eastAsia="Times New Roman"/>
          <w:color w:val="000000"/>
          <w:sz w:val="24"/>
          <w:szCs w:val="24"/>
        </w:rPr>
        <w:t xml:space="preserve"> tool and a  Python script. The USB is connected to the target computer, illustrating two processes— memory acquisition from the USB to the computer and data collection from the computer to the USB. The USB, now containing acquired data, is then sent for analysis on a separate trusted computer.</w:t>
      </w:r>
    </w:p>
    <w:p w14:paraId="4048F391" w14:textId="77777777" w:rsidR="00EB241C" w:rsidRDefault="00000000">
      <w:pPr>
        <w:pStyle w:val="Heading3"/>
        <w:numPr>
          <w:ilvl w:val="1"/>
          <w:numId w:val="10"/>
        </w:numPr>
        <w:tabs>
          <w:tab w:val="left" w:pos="1235"/>
        </w:tabs>
        <w:spacing w:before="203" w:afterLines="50" w:after="120" w:line="360" w:lineRule="auto"/>
        <w:ind w:rightChars="14" w:right="31"/>
      </w:pPr>
      <w:r>
        <w:lastRenderedPageBreak/>
        <w:t>Component Design / Module Decomposition</w:t>
      </w:r>
    </w:p>
    <w:p w14:paraId="49B4D90B" w14:textId="77777777" w:rsidR="00EB241C" w:rsidRDefault="00000000">
      <w:pPr>
        <w:spacing w:afterLines="50" w:after="120" w:line="360" w:lineRule="auto"/>
        <w:ind w:rightChars="14" w:right="31"/>
        <w:rPr>
          <w:b/>
          <w:sz w:val="24"/>
          <w:szCs w:val="24"/>
        </w:rPr>
      </w:pPr>
      <w:r>
        <w:rPr>
          <w:noProof/>
        </w:rPr>
        <w:drawing>
          <wp:inline distT="57150" distB="57150" distL="57150" distR="57150" wp14:anchorId="0FB2C75E" wp14:editId="58972BC7">
            <wp:extent cx="5191125" cy="389763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referRelativeResize="0"/>
                  </pic:nvPicPr>
                  <pic:blipFill>
                    <a:blip r:embed="rId30"/>
                    <a:srcRect t="21455" r="21242" b="2022"/>
                    <a:stretch>
                      <a:fillRect/>
                    </a:stretch>
                  </pic:blipFill>
                  <pic:spPr>
                    <a:xfrm>
                      <a:off x="0" y="0"/>
                      <a:ext cx="5191125" cy="3897492"/>
                    </a:xfrm>
                    <a:prstGeom prst="rect">
                      <a:avLst/>
                    </a:prstGeom>
                  </pic:spPr>
                </pic:pic>
              </a:graphicData>
            </a:graphic>
          </wp:inline>
        </w:drawing>
      </w:r>
    </w:p>
    <w:p w14:paraId="39F74CE5" w14:textId="77777777" w:rsidR="00EB241C" w:rsidRDefault="00000000">
      <w:pPr>
        <w:spacing w:afterLines="50" w:after="120" w:line="360" w:lineRule="auto"/>
        <w:ind w:rightChars="14" w:right="31"/>
        <w:jc w:val="center"/>
        <w:rPr>
          <w:rFonts w:eastAsia="Times New Roman"/>
          <w:color w:val="000000"/>
          <w:sz w:val="29"/>
          <w:szCs w:val="29"/>
        </w:rPr>
      </w:pPr>
      <w:r>
        <w:rPr>
          <w:b/>
          <w:sz w:val="24"/>
          <w:szCs w:val="24"/>
        </w:rPr>
        <w:t xml:space="preserve">Fig. 5.2: </w:t>
      </w:r>
      <w:r>
        <w:rPr>
          <w:bCs/>
          <w:sz w:val="24"/>
          <w:szCs w:val="24"/>
        </w:rPr>
        <w:t>Component Design</w:t>
      </w:r>
    </w:p>
    <w:p w14:paraId="5F4DB51F" w14:textId="77777777" w:rsidR="00EB241C" w:rsidRDefault="00000000">
      <w:pPr>
        <w:spacing w:afterLines="50" w:after="120" w:line="360" w:lineRule="auto"/>
        <w:ind w:rightChars="14" w:right="31"/>
        <w:jc w:val="both"/>
        <w:rPr>
          <w:color w:val="000000"/>
        </w:rPr>
      </w:pPr>
      <w:r>
        <w:rPr>
          <w:rFonts w:eastAsia="Times New Roman"/>
          <w:color w:val="000000"/>
          <w:sz w:val="24"/>
          <w:szCs w:val="24"/>
        </w:rPr>
        <w:t>The component design of the system is shown in figure 5.2.</w:t>
      </w:r>
    </w:p>
    <w:p w14:paraId="432A4E7D" w14:textId="77777777" w:rsidR="00EB241C" w:rsidRDefault="00000000">
      <w:pPr>
        <w:numPr>
          <w:ilvl w:val="1"/>
          <w:numId w:val="11"/>
        </w:numPr>
        <w:spacing w:afterLines="50" w:after="120" w:line="360" w:lineRule="auto"/>
        <w:ind w:left="660" w:rightChars="14" w:right="31" w:hanging="660"/>
        <w:jc w:val="both"/>
        <w:rPr>
          <w:color w:val="000000"/>
        </w:rPr>
      </w:pPr>
      <w:r>
        <w:rPr>
          <w:rFonts w:eastAsia="Times New Roman"/>
          <w:color w:val="000000"/>
          <w:sz w:val="24"/>
          <w:szCs w:val="24"/>
        </w:rPr>
        <w:t xml:space="preserve">The input to the model is </w:t>
      </w:r>
      <w:r>
        <w:rPr>
          <w:sz w:val="24"/>
          <w:szCs w:val="24"/>
        </w:rPr>
        <w:t>received from the suspected target system</w:t>
      </w:r>
      <w:r>
        <w:rPr>
          <w:rFonts w:eastAsia="Times New Roman"/>
          <w:color w:val="000000"/>
          <w:sz w:val="24"/>
          <w:szCs w:val="24"/>
        </w:rPr>
        <w:t>.</w:t>
      </w:r>
    </w:p>
    <w:p w14:paraId="4911DE49" w14:textId="77777777" w:rsidR="00EB241C" w:rsidRDefault="00000000">
      <w:pPr>
        <w:numPr>
          <w:ilvl w:val="1"/>
          <w:numId w:val="11"/>
        </w:numPr>
        <w:spacing w:before="2" w:afterLines="50" w:after="120" w:line="360" w:lineRule="auto"/>
        <w:ind w:left="660" w:rightChars="14" w:right="31" w:hanging="660"/>
        <w:jc w:val="both"/>
        <w:rPr>
          <w:color w:val="000000"/>
        </w:rPr>
      </w:pPr>
      <w:r>
        <w:rPr>
          <w:rFonts w:eastAsia="Times New Roman"/>
          <w:color w:val="000000"/>
          <w:sz w:val="24"/>
          <w:szCs w:val="24"/>
        </w:rPr>
        <w:t xml:space="preserve">The system has various phases to be carried out like, </w:t>
      </w:r>
      <w:r>
        <w:rPr>
          <w:sz w:val="24"/>
          <w:szCs w:val="24"/>
        </w:rPr>
        <w:t>data collection</w:t>
      </w:r>
      <w:r>
        <w:rPr>
          <w:rFonts w:eastAsia="Times New Roman"/>
          <w:color w:val="000000"/>
          <w:sz w:val="24"/>
          <w:szCs w:val="24"/>
        </w:rPr>
        <w:t xml:space="preserve">, </w:t>
      </w:r>
      <w:r>
        <w:rPr>
          <w:sz w:val="24"/>
          <w:szCs w:val="24"/>
        </w:rPr>
        <w:t>collecting hash</w:t>
      </w:r>
      <w:r>
        <w:rPr>
          <w:rFonts w:eastAsia="Times New Roman"/>
          <w:color w:val="000000"/>
          <w:sz w:val="24"/>
          <w:szCs w:val="24"/>
        </w:rPr>
        <w:t xml:space="preserve">, </w:t>
      </w:r>
      <w:r>
        <w:rPr>
          <w:sz w:val="24"/>
          <w:szCs w:val="24"/>
        </w:rPr>
        <w:t>encrypting data and organizing the collected data for ease of access</w:t>
      </w:r>
      <w:r>
        <w:rPr>
          <w:rFonts w:eastAsia="Times New Roman"/>
          <w:color w:val="000000"/>
          <w:sz w:val="24"/>
          <w:szCs w:val="24"/>
        </w:rPr>
        <w:t>.</w:t>
      </w:r>
    </w:p>
    <w:p w14:paraId="4D897E4B" w14:textId="77777777" w:rsidR="00EB241C" w:rsidRDefault="00000000">
      <w:pPr>
        <w:numPr>
          <w:ilvl w:val="1"/>
          <w:numId w:val="11"/>
        </w:numPr>
        <w:spacing w:before="1" w:afterLines="50" w:after="120" w:line="360" w:lineRule="auto"/>
        <w:ind w:left="660" w:rightChars="14" w:right="31" w:hanging="660"/>
        <w:jc w:val="both"/>
        <w:rPr>
          <w:color w:val="000000"/>
        </w:rPr>
      </w:pPr>
      <w:r>
        <w:rPr>
          <w:rFonts w:eastAsia="Times New Roman"/>
          <w:color w:val="000000"/>
          <w:sz w:val="24"/>
          <w:szCs w:val="24"/>
        </w:rPr>
        <w:t xml:space="preserve">We get a final output in the form of </w:t>
      </w:r>
      <w:r>
        <w:rPr>
          <w:sz w:val="24"/>
          <w:szCs w:val="24"/>
        </w:rPr>
        <w:t>an encrypted raw dump file and an encrypted text file</w:t>
      </w:r>
      <w:r>
        <w:rPr>
          <w:rFonts w:eastAsia="Times New Roman"/>
          <w:color w:val="000000"/>
          <w:sz w:val="24"/>
          <w:szCs w:val="24"/>
        </w:rPr>
        <w:t>.</w:t>
      </w:r>
    </w:p>
    <w:p w14:paraId="2EBEF30A" w14:textId="77777777" w:rsidR="00EB241C" w:rsidRDefault="00000000">
      <w:pPr>
        <w:spacing w:before="1" w:afterLines="50" w:after="120" w:line="360" w:lineRule="auto"/>
        <w:ind w:rightChars="14" w:right="31"/>
        <w:jc w:val="both"/>
        <w:rPr>
          <w:color w:val="000000"/>
        </w:rPr>
      </w:pPr>
      <w:r>
        <w:rPr>
          <w:rFonts w:eastAsia="Times New Roman"/>
          <w:color w:val="000000"/>
          <w:sz w:val="24"/>
          <w:szCs w:val="24"/>
        </w:rPr>
        <w:t>The modules in our system can be expanded as follows:</w:t>
      </w:r>
    </w:p>
    <w:p w14:paraId="6E7EA0C5" w14:textId="77777777" w:rsidR="00EB241C" w:rsidRDefault="00000000">
      <w:pPr>
        <w:numPr>
          <w:ilvl w:val="1"/>
          <w:numId w:val="12"/>
        </w:numPr>
        <w:spacing w:before="1" w:afterLines="50" w:after="120" w:line="360" w:lineRule="auto"/>
        <w:ind w:left="660" w:rightChars="14" w:right="31" w:hanging="660"/>
        <w:jc w:val="both"/>
        <w:rPr>
          <w:color w:val="000000"/>
          <w:sz w:val="24"/>
          <w:szCs w:val="24"/>
        </w:rPr>
      </w:pPr>
      <w:proofErr w:type="spellStart"/>
      <w:r>
        <w:rPr>
          <w:b/>
          <w:bCs/>
          <w:color w:val="000000"/>
          <w:sz w:val="24"/>
          <w:szCs w:val="24"/>
        </w:rPr>
        <w:t>AutoRun</w:t>
      </w:r>
      <w:proofErr w:type="spellEnd"/>
      <w:r>
        <w:rPr>
          <w:b/>
          <w:bCs/>
          <w:color w:val="000000"/>
          <w:sz w:val="24"/>
          <w:szCs w:val="24"/>
        </w:rPr>
        <w:t xml:space="preserve"> Script:</w:t>
      </w:r>
      <w:r>
        <w:rPr>
          <w:color w:val="000000"/>
          <w:sz w:val="24"/>
          <w:szCs w:val="24"/>
        </w:rPr>
        <w:t xml:space="preserve"> The user is to insert the provided USB drive into the target system. Upon USB drive insertion, the </w:t>
      </w:r>
      <w:proofErr w:type="spellStart"/>
      <w:r>
        <w:rPr>
          <w:color w:val="000000"/>
          <w:sz w:val="24"/>
          <w:szCs w:val="24"/>
        </w:rPr>
        <w:t>AutoRun</w:t>
      </w:r>
      <w:proofErr w:type="spellEnd"/>
      <w:r>
        <w:rPr>
          <w:color w:val="000000"/>
          <w:sz w:val="24"/>
          <w:szCs w:val="24"/>
        </w:rPr>
        <w:t xml:space="preserve"> functionality will automatically initiate the execution of the memory acquisition tool, ensuring a seamless experience for users.</w:t>
      </w:r>
    </w:p>
    <w:p w14:paraId="0AEA931D" w14:textId="77777777" w:rsidR="00EB241C" w:rsidRDefault="00000000">
      <w:pPr>
        <w:numPr>
          <w:ilvl w:val="1"/>
          <w:numId w:val="12"/>
        </w:numPr>
        <w:spacing w:before="1" w:line="360" w:lineRule="auto"/>
        <w:ind w:left="660" w:rightChars="14" w:right="31" w:hanging="660"/>
        <w:jc w:val="both"/>
        <w:rPr>
          <w:color w:val="000000"/>
          <w:sz w:val="24"/>
          <w:szCs w:val="24"/>
        </w:rPr>
      </w:pPr>
      <w:r>
        <w:rPr>
          <w:b/>
          <w:bCs/>
          <w:color w:val="000000"/>
          <w:sz w:val="24"/>
          <w:szCs w:val="24"/>
        </w:rPr>
        <w:t>Winpmem.exe:</w:t>
      </w:r>
      <w:r>
        <w:rPr>
          <w:color w:val="000000"/>
          <w:sz w:val="24"/>
          <w:szCs w:val="24"/>
        </w:rPr>
        <w:t xml:space="preserve"> The </w:t>
      </w:r>
      <w:proofErr w:type="spellStart"/>
      <w:r>
        <w:rPr>
          <w:color w:val="000000"/>
          <w:sz w:val="24"/>
          <w:szCs w:val="24"/>
        </w:rPr>
        <w:t>The</w:t>
      </w:r>
      <w:proofErr w:type="spellEnd"/>
      <w:r>
        <w:rPr>
          <w:color w:val="000000"/>
          <w:sz w:val="24"/>
          <w:szCs w:val="24"/>
        </w:rPr>
        <w:t xml:space="preserve"> tool will utilize winpmem.exe to capture RAM memory data comprehensively. The following command is used to collect the memory dump:</w:t>
      </w:r>
    </w:p>
    <w:p w14:paraId="641A8897" w14:textId="77777777" w:rsidR="00EB241C" w:rsidRDefault="00000000">
      <w:pPr>
        <w:spacing w:before="1" w:afterLines="50" w:after="120" w:line="360" w:lineRule="auto"/>
        <w:ind w:rightChars="14" w:right="31"/>
        <w:jc w:val="center"/>
        <w:rPr>
          <w:i/>
          <w:iCs/>
          <w:color w:val="000000"/>
        </w:rPr>
      </w:pPr>
      <w:r>
        <w:rPr>
          <w:i/>
          <w:iCs/>
          <w:color w:val="000000"/>
        </w:rPr>
        <w:t xml:space="preserve">winpmem_mini_x64_rc2.exe </w:t>
      </w:r>
      <w:proofErr w:type="spellStart"/>
      <w:r>
        <w:rPr>
          <w:i/>
          <w:iCs/>
          <w:color w:val="000000"/>
        </w:rPr>
        <w:t>volatilemem.raw</w:t>
      </w:r>
      <w:proofErr w:type="spellEnd"/>
    </w:p>
    <w:p w14:paraId="68F6E683" w14:textId="77777777" w:rsidR="00EB241C" w:rsidRDefault="00000000">
      <w:pPr>
        <w:spacing w:before="1" w:afterLines="50" w:after="120" w:line="360" w:lineRule="auto"/>
        <w:ind w:leftChars="300" w:left="660" w:rightChars="14" w:right="31"/>
        <w:jc w:val="both"/>
        <w:rPr>
          <w:color w:val="000000"/>
          <w:sz w:val="24"/>
          <w:szCs w:val="24"/>
        </w:rPr>
      </w:pPr>
      <w:r>
        <w:rPr>
          <w:color w:val="000000"/>
          <w:sz w:val="24"/>
          <w:szCs w:val="24"/>
        </w:rPr>
        <w:lastRenderedPageBreak/>
        <w:t>This command will capture the contents of the physical memory and save it to a file named “</w:t>
      </w:r>
      <w:proofErr w:type="spellStart"/>
      <w:r>
        <w:rPr>
          <w:color w:val="000000"/>
          <w:sz w:val="24"/>
          <w:szCs w:val="24"/>
        </w:rPr>
        <w:t>volatilemem.raw</w:t>
      </w:r>
      <w:proofErr w:type="spellEnd"/>
      <w:r>
        <w:rPr>
          <w:color w:val="000000"/>
          <w:sz w:val="24"/>
          <w:szCs w:val="24"/>
        </w:rPr>
        <w:t>” in the same directory from where the command was executed. In this case, the file will be saved in the external USB.</w:t>
      </w:r>
    </w:p>
    <w:p w14:paraId="62F631BD" w14:textId="77777777" w:rsidR="00EB241C" w:rsidRDefault="00000000">
      <w:pPr>
        <w:numPr>
          <w:ilvl w:val="1"/>
          <w:numId w:val="12"/>
        </w:numPr>
        <w:spacing w:before="1" w:afterLines="50" w:after="120" w:line="360" w:lineRule="auto"/>
        <w:ind w:left="660" w:rightChars="14" w:right="31" w:hanging="660"/>
        <w:jc w:val="both"/>
        <w:rPr>
          <w:color w:val="000000"/>
          <w:sz w:val="24"/>
          <w:szCs w:val="24"/>
        </w:rPr>
      </w:pPr>
      <w:proofErr w:type="spellStart"/>
      <w:r>
        <w:rPr>
          <w:b/>
          <w:bCs/>
          <w:color w:val="000000"/>
          <w:sz w:val="24"/>
          <w:szCs w:val="24"/>
        </w:rPr>
        <w:t>Powershell</w:t>
      </w:r>
      <w:proofErr w:type="spellEnd"/>
      <w:r>
        <w:rPr>
          <w:b/>
          <w:bCs/>
          <w:color w:val="000000"/>
          <w:sz w:val="24"/>
          <w:szCs w:val="24"/>
        </w:rPr>
        <w:t xml:space="preserve"> Script:</w:t>
      </w:r>
      <w:r>
        <w:rPr>
          <w:color w:val="000000"/>
          <w:sz w:val="24"/>
          <w:szCs w:val="24"/>
        </w:rPr>
        <w:t xml:space="preserve"> Provides a comprehensive set of system information, utilizing WMI queries, and store the results in a text file (.txt) for further analysis. The information collected by this script includes information relating to processor, video controller, operating system, installed products, memory, processor usage, disk usage, network interface, system statistics, paging file, and the original product key. It is automatically executed by the </w:t>
      </w:r>
      <w:proofErr w:type="spellStart"/>
      <w:r>
        <w:rPr>
          <w:color w:val="000000"/>
          <w:sz w:val="24"/>
          <w:szCs w:val="24"/>
        </w:rPr>
        <w:t>AutoRun</w:t>
      </w:r>
      <w:proofErr w:type="spellEnd"/>
      <w:r>
        <w:rPr>
          <w:color w:val="000000"/>
          <w:sz w:val="24"/>
          <w:szCs w:val="24"/>
        </w:rPr>
        <w:t xml:space="preserve"> Script and the result is a text file.</w:t>
      </w:r>
    </w:p>
    <w:p w14:paraId="19DF0D0F" w14:textId="77777777" w:rsidR="00EB241C" w:rsidRDefault="00000000">
      <w:pPr>
        <w:pStyle w:val="Heading3"/>
        <w:numPr>
          <w:ilvl w:val="1"/>
          <w:numId w:val="10"/>
        </w:numPr>
        <w:spacing w:before="81" w:afterLines="50" w:after="120" w:line="360" w:lineRule="auto"/>
        <w:ind w:rightChars="14" w:right="31"/>
      </w:pPr>
      <w:r>
        <w:t>Interface Design</w:t>
      </w:r>
    </w:p>
    <w:p w14:paraId="1D04B36C" w14:textId="77777777" w:rsidR="00EB241C" w:rsidRDefault="00000000">
      <w:pPr>
        <w:pStyle w:val="Heading3"/>
        <w:tabs>
          <w:tab w:val="left" w:pos="721"/>
        </w:tabs>
        <w:spacing w:before="204" w:afterLines="50" w:after="120"/>
        <w:ind w:left="0" w:rightChars="14" w:right="31"/>
        <w:jc w:val="center"/>
      </w:pPr>
      <w:bookmarkStart w:id="1" w:name="_uy1psy2iqt3x" w:colFirst="0" w:colLast="0"/>
      <w:bookmarkEnd w:id="1"/>
      <w:r>
        <w:rPr>
          <w:b w:val="0"/>
          <w:noProof/>
          <w:sz w:val="24"/>
          <w:szCs w:val="24"/>
        </w:rPr>
        <w:drawing>
          <wp:inline distT="114300" distB="114300" distL="114300" distR="114300" wp14:anchorId="3A775634" wp14:editId="0F32DDF0">
            <wp:extent cx="5181600" cy="2470785"/>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31" name="image23.png"/>
                    <pic:cNvPicPr preferRelativeResize="0"/>
                  </pic:nvPicPr>
                  <pic:blipFill>
                    <a:blip r:embed="rId31"/>
                    <a:srcRect r="25578"/>
                    <a:stretch>
                      <a:fillRect/>
                    </a:stretch>
                  </pic:blipFill>
                  <pic:spPr>
                    <a:xfrm>
                      <a:off x="0" y="0"/>
                      <a:ext cx="5181600" cy="2470785"/>
                    </a:xfrm>
                    <a:prstGeom prst="rect">
                      <a:avLst/>
                    </a:prstGeom>
                  </pic:spPr>
                </pic:pic>
              </a:graphicData>
            </a:graphic>
          </wp:inline>
        </w:drawing>
      </w:r>
    </w:p>
    <w:p w14:paraId="5863E7D6" w14:textId="77777777" w:rsidR="00EB241C" w:rsidRDefault="00000000">
      <w:pPr>
        <w:tabs>
          <w:tab w:val="left" w:pos="721"/>
        </w:tabs>
        <w:spacing w:afterLines="50" w:after="120" w:line="360" w:lineRule="auto"/>
        <w:ind w:rightChars="14" w:right="31"/>
        <w:jc w:val="center"/>
        <w:rPr>
          <w:rFonts w:eastAsia="Times New Roman"/>
          <w:color w:val="000000"/>
          <w:sz w:val="29"/>
          <w:szCs w:val="29"/>
        </w:rPr>
      </w:pPr>
      <w:r>
        <w:rPr>
          <w:b/>
          <w:sz w:val="24"/>
          <w:szCs w:val="24"/>
        </w:rPr>
        <w:t xml:space="preserve">Fig 5.3: </w:t>
      </w:r>
      <w:r>
        <w:rPr>
          <w:sz w:val="24"/>
          <w:szCs w:val="24"/>
        </w:rPr>
        <w:t>Interface Design</w:t>
      </w:r>
    </w:p>
    <w:p w14:paraId="0BC1E007" w14:textId="77777777" w:rsidR="00EB241C" w:rsidRDefault="00000000">
      <w:pPr>
        <w:spacing w:before="1" w:afterLines="50" w:after="120" w:line="360" w:lineRule="auto"/>
        <w:ind w:rightChars="14" w:right="31"/>
        <w:jc w:val="both"/>
        <w:rPr>
          <w:color w:val="000000"/>
          <w:sz w:val="24"/>
          <w:szCs w:val="24"/>
        </w:rPr>
      </w:pPr>
      <w:r>
        <w:rPr>
          <w:color w:val="000000"/>
          <w:sz w:val="24"/>
          <w:szCs w:val="24"/>
        </w:rPr>
        <w:t>Figure 5.3 shows the interface diagram of the project.</w:t>
      </w:r>
    </w:p>
    <w:p w14:paraId="27BC1382" w14:textId="77777777" w:rsidR="00EB241C" w:rsidRDefault="00000000">
      <w:pPr>
        <w:numPr>
          <w:ilvl w:val="0"/>
          <w:numId w:val="13"/>
        </w:numPr>
        <w:spacing w:before="1" w:afterLines="50" w:after="120" w:line="360" w:lineRule="auto"/>
        <w:ind w:left="660" w:rightChars="14" w:right="31" w:hangingChars="275" w:hanging="660"/>
        <w:jc w:val="both"/>
        <w:rPr>
          <w:color w:val="000000"/>
        </w:rPr>
      </w:pPr>
      <w:r>
        <w:rPr>
          <w:rFonts w:eastAsia="Times New Roman"/>
          <w:color w:val="000000"/>
          <w:sz w:val="24"/>
          <w:szCs w:val="24"/>
        </w:rPr>
        <w:t>Here the previously discussed components of our project are explained in detail. As we can see from the image there are 2 parts, Internal and External.</w:t>
      </w:r>
    </w:p>
    <w:p w14:paraId="75452715" w14:textId="77777777" w:rsidR="00EB241C" w:rsidRDefault="00000000">
      <w:pPr>
        <w:numPr>
          <w:ilvl w:val="0"/>
          <w:numId w:val="13"/>
        </w:numPr>
        <w:spacing w:before="204" w:afterLines="50" w:after="120" w:line="360" w:lineRule="auto"/>
        <w:ind w:left="660" w:rightChars="14" w:right="31" w:hangingChars="275" w:hanging="660"/>
        <w:jc w:val="both"/>
        <w:rPr>
          <w:color w:val="000000"/>
        </w:rPr>
      </w:pPr>
      <w:r>
        <w:rPr>
          <w:rFonts w:eastAsia="Times New Roman"/>
          <w:color w:val="000000"/>
          <w:sz w:val="24"/>
          <w:szCs w:val="24"/>
        </w:rPr>
        <w:t xml:space="preserve">The external part provides the input (i.e. </w:t>
      </w:r>
      <w:r>
        <w:rPr>
          <w:sz w:val="24"/>
          <w:szCs w:val="24"/>
        </w:rPr>
        <w:t>RAM of the targeted system</w:t>
      </w:r>
      <w:r>
        <w:rPr>
          <w:rFonts w:eastAsia="Times New Roman"/>
          <w:color w:val="000000"/>
          <w:sz w:val="24"/>
          <w:szCs w:val="24"/>
        </w:rPr>
        <w:t>) to the system.</w:t>
      </w:r>
    </w:p>
    <w:p w14:paraId="78F94E0E" w14:textId="77777777" w:rsidR="00EB241C" w:rsidRDefault="00000000">
      <w:pPr>
        <w:numPr>
          <w:ilvl w:val="0"/>
          <w:numId w:val="13"/>
        </w:numPr>
        <w:spacing w:before="205" w:afterLines="50" w:after="120" w:line="360" w:lineRule="auto"/>
        <w:ind w:left="660" w:rightChars="14" w:right="31" w:hangingChars="275" w:hanging="660"/>
        <w:jc w:val="both"/>
        <w:rPr>
          <w:color w:val="000000"/>
        </w:rPr>
      </w:pPr>
      <w:r>
        <w:rPr>
          <w:rFonts w:eastAsia="Times New Roman"/>
          <w:color w:val="000000"/>
          <w:sz w:val="24"/>
          <w:szCs w:val="24"/>
        </w:rPr>
        <w:t xml:space="preserve">The internal part is used to process the input and produce the output. In this </w:t>
      </w:r>
      <w:proofErr w:type="spellStart"/>
      <w:r>
        <w:rPr>
          <w:rFonts w:eastAsia="Times New Roman"/>
          <w:color w:val="000000"/>
          <w:sz w:val="24"/>
          <w:szCs w:val="24"/>
        </w:rPr>
        <w:t>part,the</w:t>
      </w:r>
      <w:proofErr w:type="spellEnd"/>
      <w:r>
        <w:rPr>
          <w:rFonts w:eastAsia="Times New Roman"/>
          <w:color w:val="000000"/>
          <w:sz w:val="24"/>
          <w:szCs w:val="24"/>
        </w:rPr>
        <w:t xml:space="preserve"> system</w:t>
      </w:r>
      <w:r>
        <w:rPr>
          <w:sz w:val="24"/>
          <w:szCs w:val="24"/>
        </w:rPr>
        <w:t xml:space="preserve"> collects the memory image from the RAM, encrypts it and organizes the encrypted files in appropriate directories</w:t>
      </w:r>
      <w:r>
        <w:rPr>
          <w:rFonts w:eastAsia="Times New Roman"/>
          <w:color w:val="000000"/>
          <w:sz w:val="24"/>
          <w:szCs w:val="24"/>
        </w:rPr>
        <w:t>.</w:t>
      </w:r>
    </w:p>
    <w:p w14:paraId="0F3471FD" w14:textId="77777777" w:rsidR="00EB241C" w:rsidRDefault="00000000">
      <w:pPr>
        <w:numPr>
          <w:ilvl w:val="0"/>
          <w:numId w:val="13"/>
        </w:numPr>
        <w:spacing w:before="204" w:afterLines="50" w:after="120" w:line="360" w:lineRule="auto"/>
        <w:ind w:left="660" w:rightChars="14" w:right="31" w:hangingChars="275" w:hanging="660"/>
        <w:jc w:val="both"/>
        <w:rPr>
          <w:color w:val="000000"/>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The tool also includes a Graphical User Interface which can be used to decrypt the output files and check integrity of data</w:t>
      </w:r>
      <w:r>
        <w:rPr>
          <w:rFonts w:eastAsia="Times New Roman"/>
          <w:color w:val="000000"/>
          <w:sz w:val="24"/>
          <w:szCs w:val="24"/>
        </w:rPr>
        <w:t>.</w:t>
      </w:r>
    </w:p>
    <w:p w14:paraId="6A05B6F9" w14:textId="77777777" w:rsidR="00EB241C" w:rsidRDefault="00000000">
      <w:pPr>
        <w:pStyle w:val="Heading3"/>
        <w:numPr>
          <w:ilvl w:val="1"/>
          <w:numId w:val="10"/>
        </w:numPr>
        <w:spacing w:before="81" w:afterLines="50" w:after="120" w:line="360" w:lineRule="auto"/>
        <w:ind w:rightChars="14" w:right="31"/>
        <w:rPr>
          <w:rFonts w:eastAsia="Times New Roman"/>
          <w:color w:val="000000"/>
          <w:sz w:val="24"/>
          <w:szCs w:val="24"/>
        </w:rPr>
      </w:pPr>
      <w:r>
        <w:lastRenderedPageBreak/>
        <w:t>Data Structure Design</w:t>
      </w:r>
    </w:p>
    <w:p w14:paraId="784953E8" w14:textId="77777777" w:rsidR="00EB241C" w:rsidRDefault="00000000">
      <w:pPr>
        <w:spacing w:afterLines="50" w:after="120" w:line="360" w:lineRule="auto"/>
        <w:ind w:rightChars="14" w:right="31"/>
        <w:jc w:val="center"/>
        <w:rPr>
          <w:rFonts w:eastAsia="Times New Roman"/>
          <w:color w:val="000000"/>
          <w:sz w:val="27"/>
          <w:szCs w:val="27"/>
        </w:rPr>
      </w:pPr>
      <w:r>
        <w:rPr>
          <w:b/>
          <w:sz w:val="24"/>
          <w:szCs w:val="24"/>
        </w:rPr>
        <w:t xml:space="preserve">Table 5.1: </w:t>
      </w:r>
      <w:r>
        <w:rPr>
          <w:sz w:val="24"/>
          <w:szCs w:val="24"/>
        </w:rPr>
        <w:t>Few data structures used in project</w:t>
      </w:r>
    </w:p>
    <w:tbl>
      <w:tblPr>
        <w:tblStyle w:val="Style18"/>
        <w:tblW w:w="8642" w:type="dxa"/>
        <w:tblInd w:w="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61"/>
        <w:gridCol w:w="6481"/>
      </w:tblGrid>
      <w:tr w:rsidR="00EB241C" w14:paraId="1167B8D5" w14:textId="77777777">
        <w:trPr>
          <w:trHeight w:val="1800"/>
        </w:trPr>
        <w:tc>
          <w:tcPr>
            <w:tcW w:w="2161" w:type="dxa"/>
            <w:vAlign w:val="center"/>
          </w:tcPr>
          <w:p w14:paraId="3024E93D" w14:textId="77777777" w:rsidR="00EB241C" w:rsidRDefault="00000000">
            <w:pPr>
              <w:spacing w:afterLines="50" w:after="120" w:line="360" w:lineRule="auto"/>
              <w:ind w:rightChars="14" w:right="31"/>
              <w:jc w:val="center"/>
              <w:rPr>
                <w:rFonts w:eastAsia="Times New Roman"/>
                <w:b/>
                <w:color w:val="000000"/>
                <w:sz w:val="24"/>
                <w:szCs w:val="24"/>
              </w:rPr>
            </w:pPr>
            <w:r>
              <w:rPr>
                <w:b/>
                <w:sz w:val="24"/>
                <w:szCs w:val="24"/>
              </w:rPr>
              <w:t>Path</w:t>
            </w:r>
          </w:p>
        </w:tc>
        <w:tc>
          <w:tcPr>
            <w:tcW w:w="6481" w:type="dxa"/>
          </w:tcPr>
          <w:p w14:paraId="131489AD" w14:textId="77777777" w:rsidR="00EB241C" w:rsidRDefault="00000000">
            <w:pPr>
              <w:spacing w:before="142" w:afterLines="50" w:after="120" w:line="360" w:lineRule="auto"/>
              <w:ind w:leftChars="100" w:left="220" w:rightChars="132" w:right="290"/>
              <w:jc w:val="both"/>
              <w:rPr>
                <w:sz w:val="24"/>
                <w:szCs w:val="24"/>
              </w:rPr>
            </w:pPr>
            <w:r>
              <w:rPr>
                <w:sz w:val="24"/>
                <w:szCs w:val="24"/>
              </w:rPr>
              <w:t xml:space="preserve">The </w:t>
            </w:r>
            <w:proofErr w:type="spellStart"/>
            <w:r>
              <w:rPr>
                <w:sz w:val="24"/>
                <w:szCs w:val="24"/>
              </w:rPr>
              <w:t>pathlib</w:t>
            </w:r>
            <w:proofErr w:type="spellEnd"/>
            <w:r>
              <w:rPr>
                <w:sz w:val="24"/>
                <w:szCs w:val="24"/>
              </w:rPr>
              <w:t xml:space="preserve"> module offers classes representing filesystem paths with semantics appropriate for different operating systems.</w:t>
            </w:r>
          </w:p>
          <w:p w14:paraId="15F27463" w14:textId="77777777" w:rsidR="00EB241C" w:rsidRDefault="00000000">
            <w:pPr>
              <w:spacing w:before="142" w:afterLines="50" w:after="120" w:line="360" w:lineRule="auto"/>
              <w:ind w:leftChars="100" w:left="220" w:rightChars="132" w:right="290"/>
              <w:jc w:val="both"/>
              <w:rPr>
                <w:rFonts w:eastAsia="Times New Roman"/>
                <w:color w:val="000000"/>
                <w:sz w:val="24"/>
                <w:szCs w:val="24"/>
              </w:rPr>
            </w:pPr>
            <w:r>
              <w:rPr>
                <w:sz w:val="24"/>
                <w:szCs w:val="24"/>
              </w:rPr>
              <w:t xml:space="preserve">Path implements path objects as first-class entities, allowing common operations on files to be invoked on those path objects directly. </w:t>
            </w:r>
          </w:p>
        </w:tc>
      </w:tr>
      <w:tr w:rsidR="00EB241C" w14:paraId="7AE13F09" w14:textId="77777777">
        <w:trPr>
          <w:trHeight w:val="1069"/>
        </w:trPr>
        <w:tc>
          <w:tcPr>
            <w:tcW w:w="2161" w:type="dxa"/>
          </w:tcPr>
          <w:p w14:paraId="532A8610" w14:textId="77777777" w:rsidR="00EB241C" w:rsidRDefault="00EB241C">
            <w:pPr>
              <w:spacing w:before="3" w:afterLines="50" w:after="120" w:line="360" w:lineRule="auto"/>
              <w:ind w:rightChars="14" w:right="31"/>
              <w:rPr>
                <w:rFonts w:eastAsia="Times New Roman"/>
                <w:color w:val="000000"/>
                <w:sz w:val="33"/>
                <w:szCs w:val="33"/>
              </w:rPr>
            </w:pPr>
          </w:p>
          <w:p w14:paraId="216606FB" w14:textId="77777777" w:rsidR="00EB241C" w:rsidRDefault="00000000">
            <w:pPr>
              <w:spacing w:afterLines="50" w:after="120" w:line="360" w:lineRule="auto"/>
              <w:ind w:rightChars="14" w:right="31"/>
              <w:jc w:val="center"/>
              <w:rPr>
                <w:rFonts w:eastAsia="Times New Roman"/>
                <w:b/>
                <w:color w:val="000000"/>
                <w:sz w:val="24"/>
                <w:szCs w:val="24"/>
              </w:rPr>
            </w:pPr>
            <w:r>
              <w:rPr>
                <w:rFonts w:eastAsia="Times New Roman"/>
                <w:b/>
                <w:color w:val="000000"/>
                <w:sz w:val="24"/>
                <w:szCs w:val="24"/>
              </w:rPr>
              <w:t>JSON</w:t>
            </w:r>
          </w:p>
        </w:tc>
        <w:tc>
          <w:tcPr>
            <w:tcW w:w="6481" w:type="dxa"/>
          </w:tcPr>
          <w:p w14:paraId="622685A0" w14:textId="77777777" w:rsidR="00EB241C" w:rsidRDefault="00000000">
            <w:pPr>
              <w:spacing w:before="128" w:afterLines="50" w:after="120" w:line="360" w:lineRule="auto"/>
              <w:ind w:leftChars="100" w:left="220" w:rightChars="132" w:right="290"/>
              <w:jc w:val="both"/>
              <w:rPr>
                <w:rFonts w:eastAsia="Times New Roman"/>
                <w:color w:val="000000"/>
                <w:sz w:val="24"/>
                <w:szCs w:val="24"/>
              </w:rPr>
            </w:pPr>
            <w:r>
              <w:rPr>
                <w:rFonts w:eastAsia="Times New Roman"/>
                <w:color w:val="000000"/>
                <w:sz w:val="24"/>
                <w:szCs w:val="24"/>
              </w:rPr>
              <w:t>JSON (JavaScript Object Notation) is a lightweight data- interchange format. It is easy for humans to read and write. It is easy for machines to parse and generate.</w:t>
            </w:r>
          </w:p>
        </w:tc>
      </w:tr>
      <w:tr w:rsidR="00EB241C" w14:paraId="2994758B" w14:textId="77777777">
        <w:trPr>
          <w:trHeight w:val="810"/>
        </w:trPr>
        <w:tc>
          <w:tcPr>
            <w:tcW w:w="2161" w:type="dxa"/>
          </w:tcPr>
          <w:p w14:paraId="2E3C3C66" w14:textId="77777777" w:rsidR="00EB241C" w:rsidRDefault="00EB241C">
            <w:pPr>
              <w:spacing w:before="4" w:afterLines="50" w:after="120" w:line="360" w:lineRule="auto"/>
              <w:ind w:rightChars="14" w:right="31"/>
              <w:rPr>
                <w:rFonts w:eastAsia="Times New Roman"/>
                <w:color w:val="000000"/>
              </w:rPr>
            </w:pPr>
          </w:p>
          <w:p w14:paraId="57E5DFE8" w14:textId="77777777" w:rsidR="00EB241C" w:rsidRDefault="00000000">
            <w:pPr>
              <w:spacing w:afterLines="50" w:after="120" w:line="360" w:lineRule="auto"/>
              <w:ind w:rightChars="14" w:right="31"/>
              <w:jc w:val="center"/>
              <w:rPr>
                <w:rFonts w:eastAsia="Times New Roman"/>
                <w:b/>
                <w:color w:val="000000"/>
                <w:sz w:val="24"/>
                <w:szCs w:val="24"/>
              </w:rPr>
            </w:pPr>
            <w:r>
              <w:rPr>
                <w:rFonts w:eastAsia="Times New Roman"/>
                <w:b/>
                <w:color w:val="000000"/>
                <w:sz w:val="24"/>
                <w:szCs w:val="24"/>
              </w:rPr>
              <w:t>Python Lists</w:t>
            </w:r>
          </w:p>
        </w:tc>
        <w:tc>
          <w:tcPr>
            <w:tcW w:w="6481" w:type="dxa"/>
          </w:tcPr>
          <w:p w14:paraId="28CBB2BB" w14:textId="77777777" w:rsidR="00EB241C" w:rsidRDefault="00000000">
            <w:pPr>
              <w:spacing w:before="140" w:afterLines="50" w:after="120" w:line="360" w:lineRule="auto"/>
              <w:ind w:leftChars="100" w:left="220" w:rightChars="132" w:right="290"/>
              <w:rPr>
                <w:rFonts w:eastAsia="Times New Roman"/>
                <w:color w:val="000000"/>
                <w:sz w:val="24"/>
                <w:szCs w:val="24"/>
              </w:rPr>
            </w:pPr>
            <w:r>
              <w:rPr>
                <w:rFonts w:eastAsia="Times New Roman"/>
                <w:color w:val="000000"/>
                <w:sz w:val="24"/>
                <w:szCs w:val="24"/>
              </w:rPr>
              <w:t>List is a collection which is ordered and changeable. Allows duplicate members.</w:t>
            </w:r>
          </w:p>
        </w:tc>
      </w:tr>
      <w:tr w:rsidR="00EB241C" w14:paraId="04244DDF" w14:textId="77777777">
        <w:trPr>
          <w:trHeight w:val="810"/>
        </w:trPr>
        <w:tc>
          <w:tcPr>
            <w:tcW w:w="2161" w:type="dxa"/>
          </w:tcPr>
          <w:p w14:paraId="3F6E2585" w14:textId="77777777" w:rsidR="00EB241C" w:rsidRDefault="00EB241C">
            <w:pPr>
              <w:spacing w:before="2" w:afterLines="50" w:after="120" w:line="360" w:lineRule="auto"/>
              <w:ind w:rightChars="14" w:right="31"/>
              <w:rPr>
                <w:rFonts w:eastAsia="Times New Roman"/>
                <w:color w:val="000000"/>
              </w:rPr>
            </w:pPr>
          </w:p>
          <w:p w14:paraId="7FA238DA" w14:textId="77777777" w:rsidR="00EB241C" w:rsidRDefault="00000000">
            <w:pPr>
              <w:spacing w:afterLines="50" w:after="120" w:line="360" w:lineRule="auto"/>
              <w:ind w:rightChars="14" w:right="31"/>
              <w:jc w:val="center"/>
              <w:rPr>
                <w:rFonts w:eastAsia="Times New Roman"/>
                <w:b/>
                <w:color w:val="000000"/>
                <w:sz w:val="24"/>
                <w:szCs w:val="24"/>
              </w:rPr>
            </w:pPr>
            <w:r>
              <w:rPr>
                <w:rFonts w:eastAsia="Times New Roman"/>
                <w:b/>
                <w:color w:val="000000"/>
                <w:sz w:val="24"/>
                <w:szCs w:val="24"/>
              </w:rPr>
              <w:t>Python dictionary</w:t>
            </w:r>
          </w:p>
        </w:tc>
        <w:tc>
          <w:tcPr>
            <w:tcW w:w="6481" w:type="dxa"/>
          </w:tcPr>
          <w:p w14:paraId="0D6C05B9" w14:textId="77777777" w:rsidR="00EB241C" w:rsidRDefault="00000000">
            <w:pPr>
              <w:spacing w:before="137" w:afterLines="50" w:after="120" w:line="360" w:lineRule="auto"/>
              <w:ind w:leftChars="100" w:left="220" w:rightChars="132" w:right="290"/>
              <w:rPr>
                <w:rFonts w:eastAsia="Times New Roman"/>
                <w:color w:val="000000"/>
                <w:sz w:val="24"/>
                <w:szCs w:val="24"/>
              </w:rPr>
            </w:pPr>
            <w:r>
              <w:rPr>
                <w:rFonts w:eastAsia="Times New Roman"/>
                <w:color w:val="000000"/>
                <w:sz w:val="24"/>
                <w:szCs w:val="24"/>
              </w:rPr>
              <w:t>Dictionary is a collection which is unordered and changeable. No duplicate members.</w:t>
            </w:r>
          </w:p>
        </w:tc>
      </w:tr>
      <w:tr w:rsidR="00EB241C" w14:paraId="0EB3D3E5" w14:textId="77777777">
        <w:trPr>
          <w:trHeight w:val="1681"/>
        </w:trPr>
        <w:tc>
          <w:tcPr>
            <w:tcW w:w="2161" w:type="dxa"/>
            <w:vAlign w:val="center"/>
          </w:tcPr>
          <w:p w14:paraId="7FCC184F" w14:textId="77777777" w:rsidR="00EB241C" w:rsidRDefault="00000000">
            <w:pPr>
              <w:spacing w:afterLines="50" w:after="120" w:line="360" w:lineRule="auto"/>
              <w:ind w:rightChars="14" w:right="31"/>
              <w:jc w:val="center"/>
              <w:rPr>
                <w:rFonts w:eastAsia="Times New Roman"/>
                <w:color w:val="000000"/>
              </w:rPr>
            </w:pPr>
            <w:r>
              <w:rPr>
                <w:b/>
                <w:sz w:val="24"/>
                <w:szCs w:val="24"/>
              </w:rPr>
              <w:t>Subprocess</w:t>
            </w:r>
          </w:p>
        </w:tc>
        <w:tc>
          <w:tcPr>
            <w:tcW w:w="6481" w:type="dxa"/>
          </w:tcPr>
          <w:p w14:paraId="53CD86A9" w14:textId="77777777" w:rsidR="00EB241C" w:rsidRDefault="00000000">
            <w:pPr>
              <w:spacing w:before="137" w:afterLines="50" w:after="120" w:line="360" w:lineRule="auto"/>
              <w:ind w:leftChars="100" w:left="220" w:rightChars="132" w:right="290"/>
              <w:rPr>
                <w:rFonts w:eastAsia="Times New Roman"/>
                <w:color w:val="000000"/>
                <w:sz w:val="24"/>
                <w:szCs w:val="24"/>
              </w:rPr>
            </w:pPr>
            <w:r>
              <w:rPr>
                <w:sz w:val="24"/>
                <w:szCs w:val="24"/>
              </w:rPr>
              <w:t>The subprocess module in Python is a built-in module that allows us to create new child processes. We can get exit codes, output, and error messages from these child processes. It is a valuable tool for executing external functions or commands in your Python code.</w:t>
            </w:r>
          </w:p>
        </w:tc>
      </w:tr>
    </w:tbl>
    <w:p w14:paraId="23D4AB25" w14:textId="77777777" w:rsidR="00EB241C" w:rsidRDefault="00EB241C">
      <w:pPr>
        <w:pStyle w:val="Heading3"/>
        <w:tabs>
          <w:tab w:val="left" w:pos="1235"/>
        </w:tabs>
        <w:spacing w:before="206" w:afterLines="50" w:after="120" w:line="360" w:lineRule="auto"/>
        <w:ind w:left="0" w:rightChars="14" w:right="31"/>
        <w:rPr>
          <w:rFonts w:eastAsia="Times New Roman"/>
          <w:color w:val="000000"/>
          <w:sz w:val="18"/>
          <w:szCs w:val="18"/>
        </w:rPr>
      </w:pPr>
    </w:p>
    <w:p w14:paraId="30B671B3" w14:textId="77777777" w:rsidR="00EB241C" w:rsidRDefault="00000000">
      <w:pPr>
        <w:pStyle w:val="Heading3"/>
        <w:numPr>
          <w:ilvl w:val="1"/>
          <w:numId w:val="10"/>
        </w:numPr>
        <w:spacing w:before="206" w:afterLines="50" w:after="120" w:line="360" w:lineRule="auto"/>
        <w:ind w:rightChars="14" w:right="31"/>
        <w:rPr>
          <w:rFonts w:eastAsia="Times New Roman"/>
          <w:color w:val="000000"/>
          <w:sz w:val="24"/>
          <w:szCs w:val="24"/>
        </w:rPr>
      </w:pPr>
      <w:r>
        <w:t>Algorithm Design</w:t>
      </w:r>
    </w:p>
    <w:p w14:paraId="6234AFE6" w14:textId="77777777" w:rsidR="00EB241C" w:rsidRDefault="00000000">
      <w:pPr>
        <w:spacing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An algorithm is a sequence of steps to solve a problem. Design and Analysis of Algorithms is very important for designing algorithms to solve different types of problems in the branch of computer science and information technology. This introduces the fundamental concepts of Designing Strategies, Complexity analysis of Algorithms. The algorithm of our project is split in 3 parts for the better understanding of implementation.</w:t>
      </w:r>
    </w:p>
    <w:p w14:paraId="1A4CFC86" w14:textId="77777777" w:rsidR="00EB241C" w:rsidRDefault="00000000">
      <w:pPr>
        <w:spacing w:before="199" w:afterLines="50" w:after="120" w:line="360" w:lineRule="auto"/>
        <w:ind w:rightChars="14" w:right="31"/>
        <w:jc w:val="both"/>
        <w:rPr>
          <w:rFonts w:eastAsia="Times New Roman"/>
          <w:color w:val="000000"/>
          <w:sz w:val="24"/>
          <w:szCs w:val="24"/>
        </w:rPr>
      </w:pPr>
      <w:r>
        <w:rPr>
          <w:rFonts w:eastAsia="Times New Roman"/>
          <w:color w:val="000000"/>
          <w:sz w:val="24"/>
          <w:szCs w:val="24"/>
        </w:rPr>
        <w:lastRenderedPageBreak/>
        <w:t>The four algorithms are as follows:</w:t>
      </w:r>
    </w:p>
    <w:p w14:paraId="16805EB9" w14:textId="77777777" w:rsidR="00EB241C" w:rsidRDefault="00000000">
      <w:pPr>
        <w:pStyle w:val="Heading3"/>
        <w:numPr>
          <w:ilvl w:val="2"/>
          <w:numId w:val="10"/>
        </w:numPr>
        <w:spacing w:afterLines="50" w:after="120" w:line="360" w:lineRule="auto"/>
        <w:ind w:rightChars="14" w:right="31"/>
      </w:pPr>
      <w:r>
        <w:t>Collection of RAM dump and System Information</w:t>
      </w:r>
    </w:p>
    <w:p w14:paraId="55BEA1F8" w14:textId="77777777" w:rsidR="00EB241C" w:rsidRDefault="00000000">
      <w:pPr>
        <w:spacing w:before="162"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Step 1: </w:t>
      </w:r>
      <w:r>
        <w:rPr>
          <w:sz w:val="24"/>
          <w:szCs w:val="24"/>
        </w:rPr>
        <w:t xml:space="preserve">Build the command for running the </w:t>
      </w:r>
      <w:proofErr w:type="spellStart"/>
      <w:r>
        <w:rPr>
          <w:sz w:val="24"/>
          <w:szCs w:val="24"/>
        </w:rPr>
        <w:t>winpmem</w:t>
      </w:r>
      <w:proofErr w:type="spellEnd"/>
      <w:r>
        <w:rPr>
          <w:sz w:val="24"/>
          <w:szCs w:val="24"/>
        </w:rPr>
        <w:t xml:space="preserve"> tool with output file name as the hash value of the time and date</w:t>
      </w:r>
      <w:r>
        <w:rPr>
          <w:rFonts w:eastAsia="Times New Roman"/>
          <w:color w:val="000000"/>
          <w:sz w:val="24"/>
          <w:szCs w:val="24"/>
        </w:rPr>
        <w:t>.</w:t>
      </w:r>
    </w:p>
    <w:p w14:paraId="0D587ADE" w14:textId="77777777" w:rsidR="00EB241C" w:rsidRDefault="00000000">
      <w:pPr>
        <w:spacing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Step 2: </w:t>
      </w:r>
      <w:r>
        <w:rPr>
          <w:sz w:val="24"/>
          <w:szCs w:val="24"/>
        </w:rPr>
        <w:t xml:space="preserve">Call subprocess and run command to execute </w:t>
      </w:r>
      <w:proofErr w:type="spellStart"/>
      <w:r>
        <w:rPr>
          <w:sz w:val="24"/>
          <w:szCs w:val="24"/>
        </w:rPr>
        <w:t>winpmem</w:t>
      </w:r>
      <w:proofErr w:type="spellEnd"/>
      <w:r>
        <w:rPr>
          <w:sz w:val="24"/>
          <w:szCs w:val="24"/>
        </w:rPr>
        <w:t xml:space="preserve"> tool</w:t>
      </w:r>
      <w:r>
        <w:rPr>
          <w:rFonts w:eastAsia="Times New Roman"/>
          <w:color w:val="000000"/>
          <w:sz w:val="24"/>
          <w:szCs w:val="24"/>
        </w:rPr>
        <w:t>.</w:t>
      </w:r>
    </w:p>
    <w:p w14:paraId="166E4CF9" w14:textId="77777777" w:rsidR="00EB241C" w:rsidRDefault="00000000">
      <w:pPr>
        <w:spacing w:afterLines="50" w:after="120" w:line="360" w:lineRule="auto"/>
        <w:ind w:rightChars="14" w:right="31"/>
        <w:jc w:val="both"/>
        <w:rPr>
          <w:rFonts w:eastAsia="Times New Roman"/>
          <w:color w:val="000000"/>
          <w:sz w:val="24"/>
          <w:szCs w:val="24"/>
        </w:rPr>
      </w:pPr>
      <w:r>
        <w:rPr>
          <w:rFonts w:eastAsia="Times New Roman"/>
          <w:color w:val="000000"/>
          <w:sz w:val="24"/>
          <w:szCs w:val="24"/>
        </w:rPr>
        <w:t>Step 3:</w:t>
      </w:r>
      <w:r>
        <w:rPr>
          <w:sz w:val="24"/>
          <w:szCs w:val="24"/>
        </w:rPr>
        <w:t xml:space="preserve"> Monitor and display progress of tool execution.</w:t>
      </w:r>
    </w:p>
    <w:p w14:paraId="208BBA62" w14:textId="77777777" w:rsidR="00EB241C" w:rsidRDefault="00000000">
      <w:pPr>
        <w:spacing w:before="139" w:afterLines="50" w:after="120" w:line="360" w:lineRule="auto"/>
        <w:ind w:rightChars="14" w:right="31"/>
        <w:jc w:val="both"/>
        <w:rPr>
          <w:rFonts w:eastAsia="Times New Roman"/>
          <w:color w:val="000000"/>
          <w:sz w:val="24"/>
          <w:szCs w:val="24"/>
        </w:rPr>
      </w:pPr>
      <w:r>
        <w:rPr>
          <w:rFonts w:eastAsia="Times New Roman"/>
          <w:color w:val="000000"/>
          <w:sz w:val="24"/>
          <w:szCs w:val="24"/>
        </w:rPr>
        <w:t>Step 4:</w:t>
      </w:r>
      <w:r>
        <w:rPr>
          <w:sz w:val="24"/>
          <w:szCs w:val="24"/>
        </w:rPr>
        <w:t xml:space="preserve"> Build the command for running </w:t>
      </w:r>
      <w:proofErr w:type="spellStart"/>
      <w:r>
        <w:rPr>
          <w:sz w:val="24"/>
          <w:szCs w:val="24"/>
        </w:rPr>
        <w:t>powershell</w:t>
      </w:r>
      <w:proofErr w:type="spellEnd"/>
      <w:r>
        <w:rPr>
          <w:sz w:val="24"/>
          <w:szCs w:val="24"/>
        </w:rPr>
        <w:t xml:space="preserve"> script to collect system information with output file name as the hash value of the time and date</w:t>
      </w:r>
      <w:r>
        <w:rPr>
          <w:rFonts w:eastAsia="Times New Roman"/>
          <w:color w:val="000000"/>
          <w:sz w:val="24"/>
          <w:szCs w:val="24"/>
        </w:rPr>
        <w:t>.</w:t>
      </w:r>
    </w:p>
    <w:p w14:paraId="2B7A17D8" w14:textId="77777777" w:rsidR="00EB241C" w:rsidRDefault="00000000">
      <w:pPr>
        <w:spacing w:afterLines="50" w:after="120" w:line="360" w:lineRule="auto"/>
        <w:ind w:rightChars="14" w:right="31"/>
        <w:jc w:val="both"/>
        <w:rPr>
          <w:rFonts w:eastAsia="Times New Roman"/>
          <w:color w:val="000000"/>
          <w:sz w:val="24"/>
          <w:szCs w:val="24"/>
        </w:rPr>
      </w:pPr>
      <w:r>
        <w:rPr>
          <w:rFonts w:eastAsia="Times New Roman"/>
          <w:color w:val="000000"/>
          <w:sz w:val="24"/>
          <w:szCs w:val="24"/>
        </w:rPr>
        <w:t>Step 5:</w:t>
      </w:r>
      <w:r>
        <w:rPr>
          <w:sz w:val="24"/>
          <w:szCs w:val="24"/>
        </w:rPr>
        <w:t xml:space="preserve"> Monitor and display progress of script execution.</w:t>
      </w:r>
    </w:p>
    <w:p w14:paraId="05F195EF" w14:textId="77777777" w:rsidR="00EB241C" w:rsidRDefault="00000000">
      <w:pPr>
        <w:pStyle w:val="Heading3"/>
        <w:numPr>
          <w:ilvl w:val="2"/>
          <w:numId w:val="10"/>
        </w:numPr>
        <w:spacing w:afterLines="50" w:after="120" w:line="360" w:lineRule="auto"/>
        <w:ind w:rightChars="14" w:right="31"/>
      </w:pPr>
      <w:bookmarkStart w:id="2" w:name="_4lrgsi24wyy" w:colFirst="0" w:colLast="0"/>
      <w:bookmarkEnd w:id="2"/>
      <w:r>
        <w:t>Hash Collection</w:t>
      </w:r>
    </w:p>
    <w:p w14:paraId="2011AAD9" w14:textId="77777777" w:rsidR="00EB241C" w:rsidRDefault="00000000">
      <w:pPr>
        <w:spacing w:before="162" w:afterLines="50" w:after="120" w:line="360" w:lineRule="auto"/>
        <w:ind w:rightChars="14" w:right="31"/>
        <w:jc w:val="both"/>
        <w:rPr>
          <w:sz w:val="24"/>
          <w:szCs w:val="24"/>
        </w:rPr>
      </w:pPr>
      <w:r>
        <w:rPr>
          <w:sz w:val="24"/>
          <w:szCs w:val="24"/>
        </w:rPr>
        <w:t>Step 1: Open and read plaintext file.</w:t>
      </w:r>
    </w:p>
    <w:p w14:paraId="60D40313" w14:textId="77777777" w:rsidR="00EB241C" w:rsidRDefault="00000000">
      <w:pPr>
        <w:spacing w:before="135" w:afterLines="50" w:after="120" w:line="360" w:lineRule="auto"/>
        <w:ind w:rightChars="14" w:right="31"/>
        <w:jc w:val="both"/>
        <w:rPr>
          <w:sz w:val="24"/>
          <w:szCs w:val="24"/>
        </w:rPr>
      </w:pPr>
      <w:r>
        <w:rPr>
          <w:sz w:val="24"/>
          <w:szCs w:val="24"/>
        </w:rPr>
        <w:t>Step 2:  Implement SHA256 algorithm to derive hash value of the file’s data.</w:t>
      </w:r>
    </w:p>
    <w:p w14:paraId="4086CB3D" w14:textId="77777777" w:rsidR="00EB241C" w:rsidRDefault="00000000">
      <w:pPr>
        <w:spacing w:afterLines="50" w:after="120" w:line="360" w:lineRule="auto"/>
        <w:ind w:rightChars="14" w:right="31"/>
        <w:jc w:val="both"/>
        <w:rPr>
          <w:sz w:val="24"/>
          <w:szCs w:val="24"/>
        </w:rPr>
      </w:pPr>
      <w:r>
        <w:rPr>
          <w:sz w:val="24"/>
          <w:szCs w:val="24"/>
        </w:rPr>
        <w:t>Step 3:  Store hash value with filename securely for future integrity checking.</w:t>
      </w:r>
    </w:p>
    <w:p w14:paraId="0E2FCD1D" w14:textId="77777777" w:rsidR="00EB241C" w:rsidRDefault="00000000">
      <w:pPr>
        <w:pStyle w:val="Heading3"/>
        <w:numPr>
          <w:ilvl w:val="2"/>
          <w:numId w:val="10"/>
        </w:numPr>
        <w:spacing w:before="200" w:afterLines="50" w:after="120" w:line="360" w:lineRule="auto"/>
        <w:ind w:rightChars="14" w:right="31"/>
      </w:pPr>
      <w:r>
        <w:t>Encryption Process</w:t>
      </w:r>
    </w:p>
    <w:p w14:paraId="5ADC7EDE" w14:textId="77777777" w:rsidR="00EB241C" w:rsidRDefault="00000000">
      <w:pPr>
        <w:spacing w:before="159"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Step 1: </w:t>
      </w:r>
      <w:r>
        <w:rPr>
          <w:sz w:val="24"/>
          <w:szCs w:val="24"/>
        </w:rPr>
        <w:t>Obtain key for encrypting by using user’s password</w:t>
      </w:r>
      <w:r>
        <w:rPr>
          <w:rFonts w:eastAsia="Times New Roman"/>
          <w:color w:val="000000"/>
          <w:sz w:val="24"/>
          <w:szCs w:val="24"/>
        </w:rPr>
        <w:t>.</w:t>
      </w:r>
    </w:p>
    <w:p w14:paraId="57FBE05E" w14:textId="77777777" w:rsidR="00EB241C" w:rsidRDefault="00000000">
      <w:pPr>
        <w:spacing w:before="137" w:afterLines="50" w:after="120" w:line="360" w:lineRule="auto"/>
        <w:ind w:rightChars="14" w:right="31"/>
        <w:jc w:val="both"/>
        <w:rPr>
          <w:sz w:val="24"/>
          <w:szCs w:val="24"/>
        </w:rPr>
      </w:pPr>
      <w:r>
        <w:rPr>
          <w:rFonts w:eastAsia="Times New Roman"/>
          <w:color w:val="000000"/>
          <w:sz w:val="24"/>
          <w:szCs w:val="24"/>
        </w:rPr>
        <w:t xml:space="preserve">Step 2: </w:t>
      </w:r>
      <w:r>
        <w:rPr>
          <w:sz w:val="24"/>
          <w:szCs w:val="24"/>
        </w:rPr>
        <w:t>Implement AES algorithm and encrypt data using key</w:t>
      </w:r>
      <w:r>
        <w:rPr>
          <w:rFonts w:eastAsia="Times New Roman"/>
          <w:color w:val="000000"/>
          <w:sz w:val="24"/>
          <w:szCs w:val="24"/>
        </w:rPr>
        <w:t>.</w:t>
      </w:r>
    </w:p>
    <w:p w14:paraId="74DB4831" w14:textId="77777777" w:rsidR="00EB241C" w:rsidRDefault="00000000">
      <w:pPr>
        <w:spacing w:before="159" w:afterLines="50" w:after="120" w:line="360" w:lineRule="auto"/>
        <w:ind w:rightChars="14" w:right="31"/>
        <w:jc w:val="both"/>
        <w:rPr>
          <w:sz w:val="24"/>
          <w:szCs w:val="24"/>
        </w:rPr>
      </w:pPr>
      <w:r>
        <w:rPr>
          <w:sz w:val="24"/>
          <w:szCs w:val="24"/>
        </w:rPr>
        <w:t>Step 3: Write encrypted data into output file.</w:t>
      </w:r>
    </w:p>
    <w:p w14:paraId="1B6D7C09" w14:textId="77777777" w:rsidR="00EB241C" w:rsidRDefault="00000000">
      <w:pPr>
        <w:spacing w:before="159" w:afterLines="50" w:after="120" w:line="360" w:lineRule="auto"/>
        <w:ind w:rightChars="14" w:right="31"/>
        <w:jc w:val="both"/>
        <w:rPr>
          <w:rFonts w:eastAsia="Times New Roman"/>
          <w:color w:val="000000"/>
          <w:sz w:val="24"/>
          <w:szCs w:val="24"/>
        </w:rPr>
      </w:pPr>
      <w:r>
        <w:rPr>
          <w:sz w:val="24"/>
          <w:szCs w:val="24"/>
        </w:rPr>
        <w:t>Step 4: Delete plaintext file.</w:t>
      </w:r>
    </w:p>
    <w:p w14:paraId="523C1F0A" w14:textId="77777777" w:rsidR="00EB241C" w:rsidRDefault="00000000">
      <w:pPr>
        <w:pStyle w:val="Heading3"/>
        <w:numPr>
          <w:ilvl w:val="2"/>
          <w:numId w:val="10"/>
        </w:numPr>
        <w:spacing w:afterLines="50" w:after="120" w:line="360" w:lineRule="auto"/>
        <w:ind w:rightChars="14" w:right="31"/>
      </w:pPr>
      <w:r>
        <w:t>Organize Files</w:t>
      </w:r>
    </w:p>
    <w:p w14:paraId="677F9E31" w14:textId="77777777" w:rsidR="00EB241C" w:rsidRDefault="00000000">
      <w:pPr>
        <w:spacing w:before="137" w:afterLines="50" w:after="120" w:line="360" w:lineRule="auto"/>
        <w:ind w:rightChars="14" w:right="31"/>
        <w:jc w:val="both"/>
        <w:rPr>
          <w:sz w:val="24"/>
          <w:szCs w:val="24"/>
        </w:rPr>
      </w:pPr>
      <w:r>
        <w:rPr>
          <w:sz w:val="24"/>
          <w:szCs w:val="24"/>
        </w:rPr>
        <w:t xml:space="preserve">Step 1: Locate the encrypted files of RAM image and system information on the </w:t>
      </w:r>
      <w:proofErr w:type="spellStart"/>
      <w:r>
        <w:rPr>
          <w:sz w:val="24"/>
          <w:szCs w:val="24"/>
        </w:rPr>
        <w:t>usb</w:t>
      </w:r>
      <w:proofErr w:type="spellEnd"/>
      <w:r>
        <w:rPr>
          <w:sz w:val="24"/>
          <w:szCs w:val="24"/>
        </w:rPr>
        <w:t xml:space="preserve"> drive. </w:t>
      </w:r>
    </w:p>
    <w:p w14:paraId="25E4BCA8" w14:textId="77777777" w:rsidR="00EB241C" w:rsidRDefault="00000000">
      <w:pPr>
        <w:spacing w:before="137" w:afterLines="50" w:after="120" w:line="360" w:lineRule="auto"/>
        <w:ind w:rightChars="14" w:right="31"/>
        <w:jc w:val="both"/>
        <w:rPr>
          <w:sz w:val="24"/>
          <w:szCs w:val="24"/>
        </w:rPr>
      </w:pPr>
      <w:r>
        <w:rPr>
          <w:sz w:val="24"/>
          <w:szCs w:val="24"/>
        </w:rPr>
        <w:t>Step 2: Create new directory on the USB drive with the same name as that of the encrypted files.</w:t>
      </w:r>
    </w:p>
    <w:p w14:paraId="5326405D" w14:textId="77777777" w:rsidR="00EB241C" w:rsidRDefault="00000000">
      <w:pPr>
        <w:spacing w:before="137" w:afterLines="50" w:after="120" w:line="360" w:lineRule="auto"/>
        <w:ind w:rightChars="14" w:right="31"/>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Step 3: Move encrypted RAM image file and system information file into the appropriate directory.</w:t>
      </w:r>
    </w:p>
    <w:p w14:paraId="7D8006A0" w14:textId="77777777" w:rsidR="00EB241C" w:rsidRDefault="00000000">
      <w:pPr>
        <w:pStyle w:val="Heading2"/>
        <w:spacing w:afterLines="50" w:after="120" w:line="360" w:lineRule="auto"/>
        <w:ind w:left="0" w:rightChars="14" w:right="31"/>
      </w:pPr>
      <w:r>
        <w:lastRenderedPageBreak/>
        <w:t>CHAPTER 6</w:t>
      </w:r>
    </w:p>
    <w:p w14:paraId="338B15F9" w14:textId="77777777" w:rsidR="00EB241C" w:rsidRDefault="00000000">
      <w:pPr>
        <w:spacing w:before="86" w:afterLines="50" w:after="120" w:line="360" w:lineRule="auto"/>
        <w:ind w:rightChars="14" w:right="31"/>
        <w:jc w:val="center"/>
        <w:rPr>
          <w:rFonts w:eastAsia="Times New Roman"/>
          <w:b/>
          <w:color w:val="000000"/>
          <w:sz w:val="24"/>
          <w:szCs w:val="24"/>
        </w:rPr>
      </w:pPr>
      <w:r>
        <w:rPr>
          <w:b/>
          <w:sz w:val="32"/>
          <w:szCs w:val="32"/>
        </w:rPr>
        <w:t>IMPLEMENTATION</w:t>
      </w:r>
    </w:p>
    <w:p w14:paraId="79D6B005" w14:textId="77777777" w:rsidR="00EB241C" w:rsidRDefault="00000000">
      <w:pPr>
        <w:pStyle w:val="Heading3"/>
        <w:numPr>
          <w:ilvl w:val="1"/>
          <w:numId w:val="14"/>
        </w:numPr>
        <w:spacing w:afterLines="50" w:after="120" w:line="360" w:lineRule="auto"/>
        <w:ind w:left="0" w:rightChars="14" w:right="31" w:firstLine="0"/>
      </w:pPr>
      <w:r>
        <w:t>Implementation Approaches</w:t>
      </w:r>
    </w:p>
    <w:p w14:paraId="3C2BA35B" w14:textId="77777777" w:rsidR="00EB241C" w:rsidRDefault="00000000">
      <w:pPr>
        <w:spacing w:before="125" w:afterLines="50" w:after="120" w:line="360" w:lineRule="auto"/>
        <w:ind w:rightChars="14" w:right="31"/>
        <w:jc w:val="center"/>
        <w:rPr>
          <w:b/>
          <w:sz w:val="9"/>
          <w:szCs w:val="9"/>
        </w:rPr>
      </w:pPr>
      <w:r>
        <w:rPr>
          <w:b/>
          <w:sz w:val="24"/>
          <w:szCs w:val="24"/>
        </w:rPr>
        <w:t xml:space="preserve">Table 6.1: </w:t>
      </w:r>
      <w:r>
        <w:rPr>
          <w:sz w:val="24"/>
          <w:szCs w:val="24"/>
        </w:rPr>
        <w:t>Specifications of available tools</w:t>
      </w:r>
    </w:p>
    <w:tbl>
      <w:tblPr>
        <w:tblStyle w:val="Style19"/>
        <w:tblW w:w="814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60"/>
        <w:gridCol w:w="2655"/>
        <w:gridCol w:w="2730"/>
      </w:tblGrid>
      <w:tr w:rsidR="00EB241C" w14:paraId="756138A3" w14:textId="77777777">
        <w:trPr>
          <w:trHeight w:val="240"/>
          <w:jc w:val="center"/>
        </w:trPr>
        <w:tc>
          <w:tcPr>
            <w:tcW w:w="2760" w:type="dxa"/>
            <w:tcBorders>
              <w:top w:val="single" w:sz="6" w:space="0" w:color="000000"/>
              <w:left w:val="single" w:sz="6" w:space="0" w:color="000000"/>
              <w:bottom w:val="single" w:sz="6" w:space="0" w:color="000000"/>
              <w:right w:val="single" w:sz="6" w:space="0" w:color="000000"/>
            </w:tcBorders>
            <w:tcMar>
              <w:top w:w="0" w:type="dxa"/>
              <w:bottom w:w="0" w:type="dxa"/>
            </w:tcMar>
          </w:tcPr>
          <w:p w14:paraId="7126B77E" w14:textId="77777777" w:rsidR="00EB241C" w:rsidRDefault="00000000">
            <w:pPr>
              <w:spacing w:afterLines="50" w:after="120"/>
              <w:ind w:rightChars="14" w:right="31"/>
              <w:jc w:val="center"/>
            </w:pPr>
            <w:r>
              <w:t>Tool</w:t>
            </w:r>
          </w:p>
        </w:tc>
        <w:tc>
          <w:tcPr>
            <w:tcW w:w="2655" w:type="dxa"/>
            <w:tcBorders>
              <w:top w:val="single" w:sz="6" w:space="0" w:color="000000"/>
              <w:left w:val="single" w:sz="6" w:space="0" w:color="000000"/>
              <w:bottom w:val="single" w:sz="6" w:space="0" w:color="000000"/>
              <w:right w:val="single" w:sz="6" w:space="0" w:color="000000"/>
            </w:tcBorders>
            <w:tcMar>
              <w:top w:w="0" w:type="dxa"/>
              <w:bottom w:w="0" w:type="dxa"/>
            </w:tcMar>
          </w:tcPr>
          <w:p w14:paraId="755A4A04" w14:textId="77777777" w:rsidR="00EB241C" w:rsidRDefault="00000000">
            <w:pPr>
              <w:spacing w:afterLines="50" w:after="120"/>
              <w:ind w:rightChars="14" w:right="31"/>
              <w:jc w:val="center"/>
            </w:pPr>
            <w:r>
              <w:t>Advantages</w:t>
            </w:r>
          </w:p>
        </w:tc>
        <w:tc>
          <w:tcPr>
            <w:tcW w:w="2730" w:type="dxa"/>
            <w:tcBorders>
              <w:top w:val="single" w:sz="6" w:space="0" w:color="000000"/>
              <w:left w:val="single" w:sz="6" w:space="0" w:color="000000"/>
              <w:bottom w:val="single" w:sz="6" w:space="0" w:color="000000"/>
              <w:right w:val="single" w:sz="6" w:space="0" w:color="000000"/>
            </w:tcBorders>
            <w:tcMar>
              <w:top w:w="0" w:type="dxa"/>
              <w:bottom w:w="0" w:type="dxa"/>
            </w:tcMar>
          </w:tcPr>
          <w:p w14:paraId="23D6755D" w14:textId="77777777" w:rsidR="00EB241C" w:rsidRDefault="00000000">
            <w:pPr>
              <w:spacing w:afterLines="50" w:after="120"/>
              <w:ind w:rightChars="14" w:right="31"/>
              <w:jc w:val="center"/>
            </w:pPr>
            <w:r>
              <w:t>Disadvantages</w:t>
            </w:r>
          </w:p>
        </w:tc>
      </w:tr>
      <w:tr w:rsidR="00EB241C" w14:paraId="1DE2DB8B" w14:textId="77777777">
        <w:trPr>
          <w:trHeight w:val="1665"/>
          <w:jc w:val="center"/>
        </w:trPr>
        <w:tc>
          <w:tcPr>
            <w:tcW w:w="27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DC6CCD6" w14:textId="77777777" w:rsidR="00EB241C" w:rsidRDefault="00000000">
            <w:pPr>
              <w:spacing w:afterLines="50" w:after="120"/>
              <w:ind w:rightChars="14" w:right="31"/>
              <w:jc w:val="both"/>
            </w:pPr>
            <w:proofErr w:type="spellStart"/>
            <w:r>
              <w:t>Belkasoft</w:t>
            </w:r>
            <w:proofErr w:type="spellEnd"/>
            <w:r>
              <w:t xml:space="preserve"> Live RAM Capturer</w:t>
            </w:r>
          </w:p>
        </w:tc>
        <w:tc>
          <w:tcPr>
            <w:tcW w:w="2655" w:type="dxa"/>
            <w:tcBorders>
              <w:top w:val="single" w:sz="6" w:space="0" w:color="000000"/>
              <w:left w:val="single" w:sz="6" w:space="0" w:color="000000"/>
              <w:bottom w:val="single" w:sz="6" w:space="0" w:color="000000"/>
              <w:right w:val="single" w:sz="6" w:space="0" w:color="000000"/>
            </w:tcBorders>
            <w:tcMar>
              <w:top w:w="0" w:type="dxa"/>
              <w:bottom w:w="0" w:type="dxa"/>
            </w:tcMar>
          </w:tcPr>
          <w:p w14:paraId="3EACFEE4" w14:textId="77777777" w:rsidR="00EB241C" w:rsidRDefault="00000000">
            <w:pPr>
              <w:numPr>
                <w:ilvl w:val="0"/>
                <w:numId w:val="15"/>
              </w:numPr>
              <w:tabs>
                <w:tab w:val="clear" w:pos="420"/>
              </w:tabs>
              <w:spacing w:afterLines="50" w:after="120"/>
              <w:ind w:left="220" w:rightChars="14" w:right="31" w:hanging="220"/>
              <w:jc w:val="both"/>
            </w:pPr>
            <w:r>
              <w:t>Easy to use</w:t>
            </w:r>
          </w:p>
          <w:p w14:paraId="0DBB3FCE" w14:textId="77777777" w:rsidR="00EB241C" w:rsidRDefault="00000000">
            <w:pPr>
              <w:numPr>
                <w:ilvl w:val="0"/>
                <w:numId w:val="15"/>
              </w:numPr>
              <w:tabs>
                <w:tab w:val="clear" w:pos="420"/>
              </w:tabs>
              <w:spacing w:afterLines="50" w:after="120"/>
              <w:ind w:left="220" w:rightChars="14" w:right="31" w:hanging="220"/>
              <w:jc w:val="both"/>
            </w:pPr>
            <w:r>
              <w:t>Acquire all the hidden data</w:t>
            </w:r>
          </w:p>
          <w:p w14:paraId="638B868B" w14:textId="77777777" w:rsidR="00EB241C" w:rsidRDefault="00000000">
            <w:pPr>
              <w:numPr>
                <w:ilvl w:val="0"/>
                <w:numId w:val="15"/>
              </w:numPr>
              <w:tabs>
                <w:tab w:val="clear" w:pos="420"/>
              </w:tabs>
              <w:spacing w:afterLines="50" w:after="120"/>
              <w:ind w:left="220" w:rightChars="14" w:right="31" w:hanging="220"/>
              <w:jc w:val="both"/>
            </w:pPr>
            <w:r>
              <w:t>Does not deallocate data from memory</w:t>
            </w:r>
          </w:p>
        </w:tc>
        <w:tc>
          <w:tcPr>
            <w:tcW w:w="2730" w:type="dxa"/>
            <w:tcBorders>
              <w:top w:val="single" w:sz="6" w:space="0" w:color="000000"/>
              <w:left w:val="single" w:sz="6" w:space="0" w:color="000000"/>
              <w:bottom w:val="single" w:sz="6" w:space="0" w:color="000000"/>
              <w:right w:val="single" w:sz="6" w:space="0" w:color="000000"/>
            </w:tcBorders>
            <w:tcMar>
              <w:top w:w="0" w:type="dxa"/>
              <w:bottom w:w="0" w:type="dxa"/>
            </w:tcMar>
          </w:tcPr>
          <w:p w14:paraId="7AB571FC" w14:textId="77777777" w:rsidR="00EB241C" w:rsidRDefault="00000000">
            <w:pPr>
              <w:numPr>
                <w:ilvl w:val="0"/>
                <w:numId w:val="15"/>
              </w:numPr>
              <w:tabs>
                <w:tab w:val="clear" w:pos="420"/>
              </w:tabs>
              <w:spacing w:afterLines="50" w:after="120"/>
              <w:ind w:left="220" w:rightChars="14" w:right="31" w:hanging="220"/>
              <w:jc w:val="both"/>
            </w:pPr>
            <w:r>
              <w:t xml:space="preserve">After capturing memory image, another </w:t>
            </w:r>
            <w:proofErr w:type="spellStart"/>
            <w:r>
              <w:t>belkasoft</w:t>
            </w:r>
            <w:proofErr w:type="spellEnd"/>
            <w:r>
              <w:t xml:space="preserve"> program should be down loaded</w:t>
            </w:r>
          </w:p>
        </w:tc>
      </w:tr>
      <w:tr w:rsidR="00EB241C" w14:paraId="5A2C46BF" w14:textId="77777777">
        <w:trPr>
          <w:trHeight w:val="1500"/>
          <w:jc w:val="center"/>
        </w:trPr>
        <w:tc>
          <w:tcPr>
            <w:tcW w:w="2760" w:type="dxa"/>
            <w:tcBorders>
              <w:top w:val="single" w:sz="6" w:space="0" w:color="000000"/>
              <w:left w:val="single" w:sz="6" w:space="0" w:color="000000"/>
              <w:bottom w:val="single" w:sz="6" w:space="0" w:color="000000"/>
              <w:right w:val="single" w:sz="6" w:space="0" w:color="000000"/>
            </w:tcBorders>
            <w:tcMar>
              <w:top w:w="0" w:type="dxa"/>
              <w:bottom w:w="0" w:type="dxa"/>
            </w:tcMar>
          </w:tcPr>
          <w:p w14:paraId="230D14E0" w14:textId="77777777" w:rsidR="00EB241C" w:rsidRDefault="00000000">
            <w:pPr>
              <w:spacing w:afterLines="50" w:after="120"/>
              <w:ind w:rightChars="14" w:right="31"/>
              <w:jc w:val="both"/>
            </w:pPr>
            <w:proofErr w:type="spellStart"/>
            <w:r>
              <w:t>AccessData</w:t>
            </w:r>
            <w:proofErr w:type="spellEnd"/>
            <w:r>
              <w:t xml:space="preserve"> FTK Imager:</w:t>
            </w:r>
          </w:p>
        </w:tc>
        <w:tc>
          <w:tcPr>
            <w:tcW w:w="2655" w:type="dxa"/>
            <w:tcBorders>
              <w:top w:val="single" w:sz="6" w:space="0" w:color="000000"/>
              <w:left w:val="single" w:sz="6" w:space="0" w:color="000000"/>
              <w:bottom w:val="single" w:sz="6" w:space="0" w:color="000000"/>
              <w:right w:val="single" w:sz="6" w:space="0" w:color="000000"/>
            </w:tcBorders>
            <w:tcMar>
              <w:top w:w="0" w:type="dxa"/>
              <w:bottom w:w="0" w:type="dxa"/>
            </w:tcMar>
          </w:tcPr>
          <w:p w14:paraId="47E6A3C0" w14:textId="77777777" w:rsidR="00EB241C" w:rsidRDefault="00000000">
            <w:pPr>
              <w:numPr>
                <w:ilvl w:val="0"/>
                <w:numId w:val="15"/>
              </w:numPr>
              <w:tabs>
                <w:tab w:val="clear" w:pos="420"/>
              </w:tabs>
              <w:spacing w:afterLines="50" w:after="120"/>
              <w:ind w:left="220" w:rightChars="14" w:right="31" w:hanging="220"/>
              <w:jc w:val="both"/>
            </w:pPr>
            <w:r>
              <w:t>Easy to use</w:t>
            </w:r>
          </w:p>
          <w:p w14:paraId="7624D670" w14:textId="77777777" w:rsidR="00EB241C" w:rsidRDefault="00000000">
            <w:pPr>
              <w:numPr>
                <w:ilvl w:val="0"/>
                <w:numId w:val="15"/>
              </w:numPr>
              <w:tabs>
                <w:tab w:val="clear" w:pos="420"/>
              </w:tabs>
              <w:spacing w:afterLines="50" w:after="120"/>
              <w:ind w:left="220" w:rightChars="14" w:right="31" w:hanging="220"/>
              <w:jc w:val="both"/>
            </w:pPr>
            <w:r>
              <w:t>Creates a case log file</w:t>
            </w:r>
          </w:p>
          <w:p w14:paraId="7E4370C8" w14:textId="77777777" w:rsidR="00EB241C" w:rsidRDefault="00000000">
            <w:pPr>
              <w:numPr>
                <w:ilvl w:val="0"/>
                <w:numId w:val="15"/>
              </w:numPr>
              <w:tabs>
                <w:tab w:val="clear" w:pos="420"/>
              </w:tabs>
              <w:spacing w:afterLines="50" w:after="120"/>
              <w:ind w:left="220" w:rightChars="14" w:right="31" w:hanging="220"/>
              <w:jc w:val="both"/>
            </w:pPr>
            <w:r>
              <w:t>Fast searching &amp; EFS decryption</w:t>
            </w:r>
          </w:p>
        </w:tc>
        <w:tc>
          <w:tcPr>
            <w:tcW w:w="2730" w:type="dxa"/>
            <w:tcBorders>
              <w:top w:val="single" w:sz="6" w:space="0" w:color="000000"/>
              <w:left w:val="single" w:sz="6" w:space="0" w:color="000000"/>
              <w:bottom w:val="single" w:sz="6" w:space="0" w:color="000000"/>
              <w:right w:val="single" w:sz="6" w:space="0" w:color="000000"/>
            </w:tcBorders>
            <w:tcMar>
              <w:top w:w="0" w:type="dxa"/>
              <w:bottom w:w="0" w:type="dxa"/>
            </w:tcMar>
          </w:tcPr>
          <w:p w14:paraId="7C4AB0A6" w14:textId="77777777" w:rsidR="00EB241C" w:rsidRDefault="00000000">
            <w:pPr>
              <w:numPr>
                <w:ilvl w:val="0"/>
                <w:numId w:val="15"/>
              </w:numPr>
              <w:tabs>
                <w:tab w:val="clear" w:pos="420"/>
              </w:tabs>
              <w:spacing w:afterLines="50" w:after="120"/>
              <w:ind w:left="220" w:rightChars="14" w:right="31" w:hanging="220"/>
              <w:jc w:val="both"/>
            </w:pPr>
            <w:r>
              <w:t>No progress bar</w:t>
            </w:r>
          </w:p>
          <w:p w14:paraId="5867C438" w14:textId="77777777" w:rsidR="00EB241C" w:rsidRDefault="00000000">
            <w:pPr>
              <w:numPr>
                <w:ilvl w:val="0"/>
                <w:numId w:val="15"/>
              </w:numPr>
              <w:tabs>
                <w:tab w:val="clear" w:pos="420"/>
              </w:tabs>
              <w:spacing w:afterLines="50" w:after="120"/>
              <w:ind w:left="220" w:rightChars="14" w:right="31" w:hanging="220"/>
              <w:jc w:val="both"/>
            </w:pPr>
            <w:r>
              <w:t>No multi-tasking</w:t>
            </w:r>
          </w:p>
          <w:p w14:paraId="1FDF722F" w14:textId="77777777" w:rsidR="00EB241C" w:rsidRDefault="00000000">
            <w:pPr>
              <w:numPr>
                <w:ilvl w:val="0"/>
                <w:numId w:val="15"/>
              </w:numPr>
              <w:tabs>
                <w:tab w:val="clear" w:pos="420"/>
              </w:tabs>
              <w:spacing w:afterLines="50" w:after="120"/>
              <w:ind w:left="220" w:rightChars="14" w:right="31" w:hanging="220"/>
              <w:jc w:val="both"/>
            </w:pPr>
            <w:r>
              <w:t>Deallocates data from memory</w:t>
            </w:r>
          </w:p>
        </w:tc>
      </w:tr>
      <w:tr w:rsidR="00EB241C" w14:paraId="1BD65ED7" w14:textId="77777777">
        <w:trPr>
          <w:trHeight w:val="856"/>
          <w:jc w:val="center"/>
        </w:trPr>
        <w:tc>
          <w:tcPr>
            <w:tcW w:w="2760" w:type="dxa"/>
            <w:tcBorders>
              <w:top w:val="single" w:sz="6" w:space="0" w:color="000000"/>
              <w:left w:val="single" w:sz="6" w:space="0" w:color="000000"/>
              <w:bottom w:val="single" w:sz="6" w:space="0" w:color="000000"/>
              <w:right w:val="single" w:sz="6" w:space="0" w:color="000000"/>
            </w:tcBorders>
            <w:tcMar>
              <w:top w:w="0" w:type="dxa"/>
              <w:bottom w:w="0" w:type="dxa"/>
            </w:tcMar>
          </w:tcPr>
          <w:p w14:paraId="6FA2E6C6" w14:textId="77777777" w:rsidR="00EB241C" w:rsidRDefault="00000000">
            <w:pPr>
              <w:spacing w:afterLines="50" w:after="120"/>
              <w:ind w:rightChars="14" w:right="31"/>
              <w:jc w:val="both"/>
            </w:pPr>
            <w:r>
              <w:t xml:space="preserve">Mandiant </w:t>
            </w:r>
            <w:proofErr w:type="spellStart"/>
            <w:r>
              <w:t>Memoryze</w:t>
            </w:r>
            <w:proofErr w:type="spellEnd"/>
          </w:p>
        </w:tc>
        <w:tc>
          <w:tcPr>
            <w:tcW w:w="2655" w:type="dxa"/>
            <w:tcBorders>
              <w:top w:val="single" w:sz="6" w:space="0" w:color="000000"/>
              <w:left w:val="single" w:sz="6" w:space="0" w:color="000000"/>
              <w:bottom w:val="single" w:sz="6" w:space="0" w:color="000000"/>
              <w:right w:val="single" w:sz="6" w:space="0" w:color="000000"/>
            </w:tcBorders>
            <w:tcMar>
              <w:top w:w="0" w:type="dxa"/>
              <w:bottom w:w="0" w:type="dxa"/>
            </w:tcMar>
          </w:tcPr>
          <w:p w14:paraId="577C2E84" w14:textId="77777777" w:rsidR="00EB241C" w:rsidRDefault="00000000">
            <w:pPr>
              <w:numPr>
                <w:ilvl w:val="0"/>
                <w:numId w:val="15"/>
              </w:numPr>
              <w:tabs>
                <w:tab w:val="clear" w:pos="420"/>
              </w:tabs>
              <w:spacing w:afterLines="50" w:after="120"/>
              <w:ind w:left="220" w:rightChars="14" w:right="31" w:hanging="220"/>
              <w:jc w:val="both"/>
            </w:pPr>
            <w:r>
              <w:t>Can acquire running processes, drivers etc.</w:t>
            </w:r>
          </w:p>
        </w:tc>
        <w:tc>
          <w:tcPr>
            <w:tcW w:w="27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2117011" w14:textId="77777777" w:rsidR="00EB241C" w:rsidRDefault="00000000">
            <w:pPr>
              <w:numPr>
                <w:ilvl w:val="0"/>
                <w:numId w:val="15"/>
              </w:numPr>
              <w:tabs>
                <w:tab w:val="clear" w:pos="420"/>
              </w:tabs>
              <w:spacing w:afterLines="50" w:after="120"/>
              <w:ind w:left="220" w:rightChars="14" w:right="31" w:hanging="220"/>
              <w:jc w:val="both"/>
            </w:pPr>
            <w:r>
              <w:t>Difficult to use</w:t>
            </w:r>
          </w:p>
          <w:p w14:paraId="02052E85" w14:textId="77777777" w:rsidR="00EB241C" w:rsidRDefault="00000000">
            <w:pPr>
              <w:numPr>
                <w:ilvl w:val="0"/>
                <w:numId w:val="15"/>
              </w:numPr>
              <w:tabs>
                <w:tab w:val="clear" w:pos="420"/>
              </w:tabs>
              <w:spacing w:afterLines="50" w:after="120"/>
              <w:ind w:left="220" w:rightChars="14" w:right="31" w:hanging="220"/>
              <w:jc w:val="both"/>
            </w:pPr>
            <w:r>
              <w:t>Deallocates data sometimes</w:t>
            </w:r>
          </w:p>
        </w:tc>
      </w:tr>
      <w:tr w:rsidR="00EB241C" w14:paraId="4C4F0F64" w14:textId="77777777">
        <w:trPr>
          <w:trHeight w:val="1755"/>
          <w:jc w:val="center"/>
        </w:trPr>
        <w:tc>
          <w:tcPr>
            <w:tcW w:w="2760" w:type="dxa"/>
            <w:tcBorders>
              <w:top w:val="single" w:sz="6" w:space="0" w:color="000000"/>
              <w:left w:val="single" w:sz="6" w:space="0" w:color="000000"/>
              <w:bottom w:val="single" w:sz="6" w:space="0" w:color="000000"/>
              <w:right w:val="single" w:sz="6" w:space="0" w:color="000000"/>
            </w:tcBorders>
            <w:tcMar>
              <w:top w:w="0" w:type="dxa"/>
              <w:bottom w:w="0" w:type="dxa"/>
            </w:tcMar>
          </w:tcPr>
          <w:p w14:paraId="0A010C44" w14:textId="77777777" w:rsidR="00EB241C" w:rsidRDefault="00000000">
            <w:pPr>
              <w:spacing w:afterLines="50" w:after="120"/>
              <w:ind w:rightChars="14" w:right="31"/>
              <w:jc w:val="both"/>
            </w:pPr>
            <w:proofErr w:type="spellStart"/>
            <w:r>
              <w:t>Winpmem</w:t>
            </w:r>
            <w:proofErr w:type="spellEnd"/>
          </w:p>
        </w:tc>
        <w:tc>
          <w:tcPr>
            <w:tcW w:w="2655" w:type="dxa"/>
            <w:tcBorders>
              <w:top w:val="single" w:sz="6" w:space="0" w:color="000000"/>
              <w:left w:val="single" w:sz="6" w:space="0" w:color="000000"/>
              <w:bottom w:val="single" w:sz="6" w:space="0" w:color="000000"/>
              <w:right w:val="single" w:sz="6" w:space="0" w:color="000000"/>
            </w:tcBorders>
            <w:tcMar>
              <w:top w:w="0" w:type="dxa"/>
              <w:bottom w:w="0" w:type="dxa"/>
            </w:tcMar>
          </w:tcPr>
          <w:p w14:paraId="654052FC" w14:textId="77777777" w:rsidR="00EB241C" w:rsidRDefault="00000000">
            <w:pPr>
              <w:numPr>
                <w:ilvl w:val="0"/>
                <w:numId w:val="15"/>
              </w:numPr>
              <w:tabs>
                <w:tab w:val="clear" w:pos="420"/>
              </w:tabs>
              <w:spacing w:afterLines="50" w:after="120"/>
              <w:ind w:left="220" w:rightChars="14" w:right="31" w:hanging="220"/>
              <w:jc w:val="both"/>
            </w:pPr>
            <w:r>
              <w:t>Open-source tool</w:t>
            </w:r>
          </w:p>
          <w:p w14:paraId="6FBC75EB" w14:textId="77777777" w:rsidR="00EB241C" w:rsidRDefault="00000000">
            <w:pPr>
              <w:numPr>
                <w:ilvl w:val="0"/>
                <w:numId w:val="15"/>
              </w:numPr>
              <w:tabs>
                <w:tab w:val="clear" w:pos="420"/>
              </w:tabs>
              <w:spacing w:afterLines="50" w:after="120"/>
              <w:ind w:left="220" w:rightChars="14" w:right="31" w:hanging="220"/>
              <w:jc w:val="both"/>
            </w:pPr>
            <w:r>
              <w:t>Outputs raw format or in a format compatible with analysis tools, offering flexibility for analysis.</w:t>
            </w:r>
          </w:p>
        </w:tc>
        <w:tc>
          <w:tcPr>
            <w:tcW w:w="2730" w:type="dxa"/>
            <w:tcBorders>
              <w:top w:val="single" w:sz="6" w:space="0" w:color="000000"/>
              <w:left w:val="single" w:sz="6" w:space="0" w:color="000000"/>
              <w:bottom w:val="single" w:sz="6" w:space="0" w:color="000000"/>
              <w:right w:val="single" w:sz="6" w:space="0" w:color="000000"/>
            </w:tcBorders>
            <w:tcMar>
              <w:top w:w="0" w:type="dxa"/>
              <w:bottom w:w="0" w:type="dxa"/>
            </w:tcMar>
          </w:tcPr>
          <w:p w14:paraId="2C04B98D" w14:textId="77777777" w:rsidR="00EB241C" w:rsidRDefault="00000000">
            <w:pPr>
              <w:numPr>
                <w:ilvl w:val="0"/>
                <w:numId w:val="15"/>
              </w:numPr>
              <w:tabs>
                <w:tab w:val="clear" w:pos="420"/>
              </w:tabs>
              <w:spacing w:afterLines="50" w:after="120"/>
              <w:ind w:left="220" w:rightChars="14" w:right="31" w:hanging="220"/>
              <w:jc w:val="both"/>
            </w:pPr>
            <w:r>
              <w:t>Lacks a Graphical User Interface making it difficult to use</w:t>
            </w:r>
          </w:p>
        </w:tc>
      </w:tr>
    </w:tbl>
    <w:p w14:paraId="100E5FE0" w14:textId="77777777" w:rsidR="00EB241C" w:rsidRDefault="00EB241C">
      <w:pPr>
        <w:spacing w:afterLines="50" w:after="120"/>
        <w:ind w:rightChars="14" w:right="31"/>
        <w:rPr>
          <w:b/>
          <w:sz w:val="11"/>
          <w:szCs w:val="11"/>
        </w:rPr>
      </w:pPr>
    </w:p>
    <w:p w14:paraId="1280C11C" w14:textId="77777777" w:rsidR="00EB241C" w:rsidRDefault="00EB241C">
      <w:pPr>
        <w:spacing w:before="5" w:afterLines="50" w:after="120" w:line="360" w:lineRule="auto"/>
        <w:ind w:rightChars="14" w:right="31"/>
        <w:rPr>
          <w:rFonts w:eastAsia="Times New Roman"/>
          <w:color w:val="000000"/>
          <w:sz w:val="18"/>
          <w:szCs w:val="18"/>
        </w:rPr>
      </w:pPr>
    </w:p>
    <w:p w14:paraId="707D1381" w14:textId="77777777" w:rsidR="00EB241C" w:rsidRDefault="00000000">
      <w:pPr>
        <w:spacing w:afterLines="50" w:after="120" w:line="360" w:lineRule="auto"/>
        <w:ind w:rightChars="14" w:right="31" w:firstLine="720"/>
        <w:jc w:val="both"/>
        <w:rPr>
          <w:rFonts w:eastAsia="Times New Roman"/>
          <w:color w:val="000000"/>
          <w:sz w:val="24"/>
          <w:szCs w:val="24"/>
        </w:rPr>
      </w:pPr>
      <w:r>
        <w:rPr>
          <w:rFonts w:eastAsia="Times New Roman"/>
          <w:color w:val="000000"/>
          <w:sz w:val="24"/>
          <w:szCs w:val="24"/>
        </w:rPr>
        <w:t xml:space="preserve">We have made a study on various available </w:t>
      </w:r>
      <w:r>
        <w:rPr>
          <w:sz w:val="24"/>
          <w:szCs w:val="24"/>
        </w:rPr>
        <w:t xml:space="preserve">tools </w:t>
      </w:r>
      <w:r>
        <w:rPr>
          <w:rFonts w:eastAsia="Times New Roman"/>
          <w:color w:val="000000"/>
          <w:sz w:val="24"/>
          <w:szCs w:val="24"/>
        </w:rPr>
        <w:t xml:space="preserve">that could be suitable for developing our solution. After all the study we came up with the </w:t>
      </w:r>
      <w:proofErr w:type="spellStart"/>
      <w:r>
        <w:rPr>
          <w:sz w:val="24"/>
          <w:szCs w:val="24"/>
        </w:rPr>
        <w:t>Winpmem</w:t>
      </w:r>
      <w:proofErr w:type="spellEnd"/>
      <w:r>
        <w:rPr>
          <w:sz w:val="24"/>
          <w:szCs w:val="24"/>
        </w:rPr>
        <w:t xml:space="preserve"> </w:t>
      </w:r>
      <w:r>
        <w:rPr>
          <w:rFonts w:eastAsia="Times New Roman"/>
          <w:color w:val="000000"/>
          <w:sz w:val="24"/>
          <w:szCs w:val="24"/>
        </w:rPr>
        <w:t xml:space="preserve">which with some modifications could be used </w:t>
      </w:r>
      <w:r>
        <w:rPr>
          <w:sz w:val="24"/>
          <w:szCs w:val="24"/>
        </w:rPr>
        <w:t>for collecting RAM image</w:t>
      </w:r>
      <w:r>
        <w:rPr>
          <w:rFonts w:eastAsia="Times New Roman"/>
          <w:color w:val="000000"/>
          <w:sz w:val="24"/>
          <w:szCs w:val="24"/>
        </w:rPr>
        <w:t xml:space="preserve">. We also have </w:t>
      </w:r>
      <w:r>
        <w:rPr>
          <w:sz w:val="24"/>
          <w:szCs w:val="24"/>
        </w:rPr>
        <w:t>decided to collect ram image in the raw file format which is flexible and can be analyzed by most forensic analysis tools.</w:t>
      </w:r>
    </w:p>
    <w:p w14:paraId="09622EE2" w14:textId="77777777" w:rsidR="00EB241C" w:rsidRDefault="00000000">
      <w:pPr>
        <w:spacing w:before="202" w:afterLines="50" w:after="120" w:line="360" w:lineRule="auto"/>
        <w:ind w:rightChars="14" w:right="31" w:firstLine="720"/>
        <w:jc w:val="both"/>
        <w:rPr>
          <w:rFonts w:eastAsia="Times New Roman"/>
          <w:color w:val="000000"/>
          <w:sz w:val="24"/>
          <w:szCs w:val="24"/>
        </w:rPr>
      </w:pPr>
      <w:r>
        <w:rPr>
          <w:sz w:val="24"/>
          <w:szCs w:val="24"/>
        </w:rPr>
        <w:t>To evaluate the tools and arrive at our decision on which tool to use we took into account several factors. For example, we compared the financial cost of each of the available tools. Our main goal with this project is to make the process of capturing RAM image more easy and accessible. Some of the other factors we considered were memory footprints left by the tool, portability and flexibility.</w:t>
      </w:r>
    </w:p>
    <w:p w14:paraId="16AD40B0" w14:textId="77777777" w:rsidR="00EB241C" w:rsidRDefault="00000000">
      <w:pPr>
        <w:spacing w:before="199" w:afterLines="50" w:after="120" w:line="360" w:lineRule="auto"/>
        <w:ind w:rightChars="14" w:right="31" w:firstLine="720"/>
        <w:jc w:val="both"/>
        <w:rPr>
          <w:sz w:val="24"/>
          <w:szCs w:val="24"/>
        </w:rPr>
      </w:pPr>
      <w:r>
        <w:rPr>
          <w:sz w:val="24"/>
          <w:szCs w:val="24"/>
        </w:rPr>
        <w:lastRenderedPageBreak/>
        <w:t xml:space="preserve">We have also chosen the output format to be the most flexible and efficient, keeping in mind the perspective of the forensic analyst that will be receiving these memory images. There are several formats that we come across in the context of live memory acquisition including raw format, Windows crash dump, HPAK format and Expert Witness Format (EWF). The raw format is the most commonly used memory dump format and it typically includes padding for any memory ranges that were intentionally skipped. A Windows Crash Dump is a capture of information regarding the status of a computer running a Windows OS in the event of a computer crash. The HPAK file format is a proprietary format that allows the physical memory and page file to be embedded in the same output file. The Expert </w:t>
      </w:r>
      <w:proofErr w:type="spellStart"/>
      <w:r>
        <w:rPr>
          <w:sz w:val="24"/>
          <w:szCs w:val="24"/>
        </w:rPr>
        <w:t>Witess</w:t>
      </w:r>
      <w:proofErr w:type="spellEnd"/>
      <w:r>
        <w:rPr>
          <w:sz w:val="24"/>
          <w:szCs w:val="24"/>
        </w:rPr>
        <w:t xml:space="preserve"> Format was used with EnCase software and became one of the standardized file formats due to its </w:t>
      </w:r>
      <w:proofErr w:type="spellStart"/>
      <w:r>
        <w:rPr>
          <w:sz w:val="24"/>
          <w:szCs w:val="24"/>
        </w:rPr>
        <w:t>populalrity</w:t>
      </w:r>
      <w:proofErr w:type="spellEnd"/>
      <w:r>
        <w:rPr>
          <w:sz w:val="24"/>
          <w:szCs w:val="24"/>
        </w:rPr>
        <w:t xml:space="preserve">. </w:t>
      </w:r>
    </w:p>
    <w:p w14:paraId="0F975657" w14:textId="77777777" w:rsidR="00EB241C" w:rsidRDefault="00000000">
      <w:pPr>
        <w:spacing w:before="199" w:afterLines="50" w:after="120" w:line="360" w:lineRule="auto"/>
        <w:ind w:rightChars="14" w:right="31" w:firstLine="720"/>
        <w:jc w:val="both"/>
        <w:rPr>
          <w:sz w:val="24"/>
          <w:szCs w:val="24"/>
        </w:rPr>
      </w:pPr>
      <w:r>
        <w:rPr>
          <w:sz w:val="24"/>
          <w:szCs w:val="24"/>
        </w:rPr>
        <w:t xml:space="preserve">The reason we chose raw format was to counter the cons of the of the other tools. While EWF formats became </w:t>
      </w:r>
      <w:proofErr w:type="spellStart"/>
      <w:r>
        <w:rPr>
          <w:sz w:val="24"/>
          <w:szCs w:val="24"/>
        </w:rPr>
        <w:t>standardised</w:t>
      </w:r>
      <w:proofErr w:type="spellEnd"/>
      <w:r>
        <w:rPr>
          <w:sz w:val="24"/>
          <w:szCs w:val="24"/>
        </w:rPr>
        <w:t xml:space="preserve">, they are only available on a few tools because it was only used by EnCase software. HPAK is a proprietary format that can only be created with </w:t>
      </w:r>
      <w:proofErr w:type="spellStart"/>
      <w:r>
        <w:rPr>
          <w:sz w:val="24"/>
          <w:szCs w:val="24"/>
        </w:rPr>
        <w:t>HBGary</w:t>
      </w:r>
      <w:proofErr w:type="spellEnd"/>
      <w:r>
        <w:rPr>
          <w:sz w:val="24"/>
          <w:szCs w:val="24"/>
        </w:rPr>
        <w:t xml:space="preserve"> tools. Even though the Windows Crash Dump provides valuable information, it wasn’t developed with windows forensics in mind and hence isn’t the most useful when the system is in working condition. Raw file format is the most popular and consequently compatible with most memory forensic tools. This makes sure that forensic analysts will be able to analyze the memory images in their tool of choice for forensic analysis. </w:t>
      </w:r>
    </w:p>
    <w:p w14:paraId="3BD7F623" w14:textId="77777777" w:rsidR="00EB241C" w:rsidRDefault="00000000">
      <w:pPr>
        <w:spacing w:before="201" w:afterLines="50" w:after="120" w:line="360" w:lineRule="auto"/>
        <w:ind w:rightChars="14" w:right="31" w:firstLine="720"/>
        <w:jc w:val="both"/>
        <w:rPr>
          <w:rFonts w:eastAsia="Times New Roman"/>
          <w:color w:val="000000"/>
          <w:sz w:val="24"/>
          <w:szCs w:val="24"/>
        </w:rPr>
      </w:pPr>
      <w:proofErr w:type="spellStart"/>
      <w:r>
        <w:rPr>
          <w:sz w:val="24"/>
          <w:szCs w:val="24"/>
        </w:rPr>
        <w:t>WinPMEM</w:t>
      </w:r>
      <w:proofErr w:type="spellEnd"/>
      <w:r>
        <w:rPr>
          <w:sz w:val="24"/>
          <w:szCs w:val="24"/>
        </w:rPr>
        <w:t xml:space="preserve"> is part of the </w:t>
      </w:r>
      <w:proofErr w:type="spellStart"/>
      <w:r>
        <w:rPr>
          <w:sz w:val="24"/>
          <w:szCs w:val="24"/>
        </w:rPr>
        <w:t>Rekall</w:t>
      </w:r>
      <w:proofErr w:type="spellEnd"/>
      <w:r>
        <w:rPr>
          <w:sz w:val="24"/>
          <w:szCs w:val="24"/>
        </w:rPr>
        <w:t xml:space="preserve"> Framework, known for never failing to acquire images even from large memory systems. It is command-line-based, making it ideal for scripting and can be used with other tools for transferring images or creating archives on the fly. It is currently the only trusted open-source RAM capturing tool that is regularly maintained. </w:t>
      </w:r>
      <w:proofErr w:type="spellStart"/>
      <w:r>
        <w:rPr>
          <w:sz w:val="24"/>
          <w:szCs w:val="24"/>
        </w:rPr>
        <w:t>WinPMEM</w:t>
      </w:r>
      <w:proofErr w:type="spellEnd"/>
      <w:r>
        <w:rPr>
          <w:sz w:val="24"/>
          <w:szCs w:val="24"/>
        </w:rPr>
        <w:t xml:space="preserve"> also supports raw memory dump image output Additionally, </w:t>
      </w:r>
      <w:proofErr w:type="spellStart"/>
      <w:r>
        <w:rPr>
          <w:sz w:val="24"/>
          <w:szCs w:val="24"/>
        </w:rPr>
        <w:t>WinPMEM</w:t>
      </w:r>
      <w:proofErr w:type="spellEnd"/>
      <w:r>
        <w:rPr>
          <w:sz w:val="24"/>
          <w:szCs w:val="24"/>
        </w:rPr>
        <w:t xml:space="preserve"> boasts an experimental write mode to write into the physical memory. For the purpose of preserving data integrity, we have chosen not to use this mode </w:t>
      </w:r>
      <w:proofErr w:type="spellStart"/>
      <w:r>
        <w:rPr>
          <w:sz w:val="24"/>
          <w:szCs w:val="24"/>
        </w:rPr>
        <w:t>WinPMEM</w:t>
      </w:r>
      <w:proofErr w:type="spellEnd"/>
      <w:r>
        <w:rPr>
          <w:sz w:val="24"/>
          <w:szCs w:val="24"/>
        </w:rPr>
        <w:t xml:space="preserve"> also has a Linux version called </w:t>
      </w:r>
      <w:proofErr w:type="spellStart"/>
      <w:r>
        <w:rPr>
          <w:sz w:val="24"/>
          <w:szCs w:val="24"/>
        </w:rPr>
        <w:t>LinPMEM</w:t>
      </w:r>
      <w:proofErr w:type="spellEnd"/>
      <w:r>
        <w:rPr>
          <w:sz w:val="24"/>
          <w:szCs w:val="24"/>
        </w:rPr>
        <w:t xml:space="preserve"> which leaves room for future upgrades.</w:t>
      </w:r>
    </w:p>
    <w:p w14:paraId="670A6ED6" w14:textId="77777777" w:rsidR="00EB241C" w:rsidRDefault="00000000">
      <w:pPr>
        <w:spacing w:before="199" w:afterLines="50" w:after="120" w:line="360" w:lineRule="auto"/>
        <w:ind w:rightChars="14" w:right="31" w:firstLine="720"/>
        <w:jc w:val="both"/>
        <w:rPr>
          <w:sz w:val="24"/>
          <w:szCs w:val="24"/>
        </w:rPr>
      </w:pPr>
      <w:r>
        <w:rPr>
          <w:sz w:val="24"/>
          <w:szCs w:val="24"/>
        </w:rPr>
        <w:t xml:space="preserve">For data confidentiality and data integrity, we decided to use the AES algorithm encrypting our data and SHA256 algorithm for hash collection. The  AES algorithm is one of the most widely used algorithms owing to its strength and robustness. This has made the algorithm to be considered as the de facto standard for encrypting data. </w:t>
      </w:r>
    </w:p>
    <w:p w14:paraId="164AE495" w14:textId="77777777" w:rsidR="00EB241C" w:rsidRDefault="00000000">
      <w:pPr>
        <w:spacing w:before="199" w:afterLines="50" w:after="120" w:line="360" w:lineRule="auto"/>
        <w:ind w:rightChars="14" w:right="31" w:firstLine="720"/>
        <w:jc w:val="both"/>
        <w:rPr>
          <w:sz w:val="24"/>
          <w:szCs w:val="24"/>
        </w:rPr>
      </w:pPr>
      <w:r>
        <w:rPr>
          <w:sz w:val="24"/>
          <w:szCs w:val="24"/>
        </w:rPr>
        <w:lastRenderedPageBreak/>
        <w:t>SHA256 has many advantages over other popular hashing algorithms including producing a longer hash value that makes it more resistant to collisions and brute-force attacks. Furthermore, SHA256 has no known disadvantages unlike MD5 and SHA-1.</w:t>
      </w:r>
    </w:p>
    <w:p w14:paraId="522FDDA0" w14:textId="77777777" w:rsidR="00EB241C" w:rsidRDefault="00000000">
      <w:pPr>
        <w:pStyle w:val="Heading3"/>
        <w:numPr>
          <w:ilvl w:val="1"/>
          <w:numId w:val="14"/>
        </w:numPr>
        <w:spacing w:before="81" w:afterLines="50" w:after="120" w:line="360" w:lineRule="auto"/>
        <w:ind w:left="0" w:rightChars="14" w:right="31" w:firstLine="0"/>
        <w:rPr>
          <w:rFonts w:eastAsia="Times New Roman"/>
          <w:color w:val="000000"/>
          <w:sz w:val="24"/>
          <w:szCs w:val="24"/>
        </w:rPr>
      </w:pPr>
      <w:r>
        <w:rPr>
          <w:color w:val="0D0D0D"/>
        </w:rPr>
        <w:t>Code Snippets</w:t>
      </w:r>
    </w:p>
    <w:p w14:paraId="1156377E" w14:textId="77777777" w:rsidR="00EB241C" w:rsidRDefault="00000000">
      <w:pPr>
        <w:pStyle w:val="Heading3"/>
        <w:numPr>
          <w:ilvl w:val="2"/>
          <w:numId w:val="14"/>
        </w:numPr>
        <w:spacing w:before="81" w:afterLines="50" w:after="120" w:line="360" w:lineRule="auto"/>
        <w:ind w:left="0" w:rightChars="14" w:right="31" w:firstLine="0"/>
      </w:pPr>
      <w:proofErr w:type="spellStart"/>
      <w:r>
        <w:rPr>
          <w:rFonts w:eastAsia="Times New Roman"/>
          <w:color w:val="000000"/>
          <w:sz w:val="24"/>
          <w:szCs w:val="24"/>
        </w:rPr>
        <w:t>WinPMEM</w:t>
      </w:r>
      <w:proofErr w:type="spellEnd"/>
      <w:r>
        <w:rPr>
          <w:rFonts w:eastAsia="Times New Roman"/>
          <w:color w:val="000000"/>
          <w:sz w:val="24"/>
          <w:szCs w:val="24"/>
        </w:rPr>
        <w:t xml:space="preserve"> Execution</w:t>
      </w:r>
    </w:p>
    <w:p w14:paraId="339B939F" w14:textId="77777777" w:rsidR="00EB241C" w:rsidRDefault="00000000">
      <w:pPr>
        <w:spacing w:afterLines="50" w:after="120" w:line="360" w:lineRule="auto"/>
        <w:ind w:rightChars="14" w:right="31" w:firstLine="720"/>
        <w:jc w:val="both"/>
        <w:rPr>
          <w:sz w:val="24"/>
          <w:szCs w:val="24"/>
        </w:rPr>
      </w:pPr>
      <w:r>
        <w:rPr>
          <w:sz w:val="24"/>
          <w:szCs w:val="24"/>
        </w:rPr>
        <w:t xml:space="preserve">We can divide the code into four parts. Namely, </w:t>
      </w:r>
      <w:proofErr w:type="spellStart"/>
      <w:r>
        <w:rPr>
          <w:sz w:val="24"/>
          <w:szCs w:val="24"/>
        </w:rPr>
        <w:t>WinPMEM</w:t>
      </w:r>
      <w:proofErr w:type="spellEnd"/>
      <w:r>
        <w:rPr>
          <w:sz w:val="24"/>
          <w:szCs w:val="24"/>
        </w:rPr>
        <w:t xml:space="preserve"> Execution, System  Information Collection, </w:t>
      </w:r>
    </w:p>
    <w:p w14:paraId="727B1319" w14:textId="77777777" w:rsidR="00EB241C" w:rsidRDefault="00000000">
      <w:pPr>
        <w:spacing w:afterLines="50" w:after="120" w:line="360" w:lineRule="auto"/>
        <w:ind w:rightChars="14" w:right="31"/>
        <w:jc w:val="center"/>
        <w:rPr>
          <w:sz w:val="24"/>
          <w:szCs w:val="24"/>
        </w:rPr>
      </w:pPr>
      <w:r>
        <w:rPr>
          <w:noProof/>
          <w:sz w:val="24"/>
          <w:szCs w:val="24"/>
        </w:rPr>
        <w:drawing>
          <wp:inline distT="114300" distB="114300" distL="114300" distR="114300" wp14:anchorId="2D78F9E2" wp14:editId="151727B3">
            <wp:extent cx="4362450" cy="2435225"/>
            <wp:effectExtent l="0" t="0" r="0" b="3175"/>
            <wp:docPr id="32" name="image17.png"/>
            <wp:cNvGraphicFramePr/>
            <a:graphic xmlns:a="http://schemas.openxmlformats.org/drawingml/2006/main">
              <a:graphicData uri="http://schemas.openxmlformats.org/drawingml/2006/picture">
                <pic:pic xmlns:pic="http://schemas.openxmlformats.org/drawingml/2006/picture">
                  <pic:nvPicPr>
                    <pic:cNvPr id="32" name="image17.png"/>
                    <pic:cNvPicPr preferRelativeResize="0"/>
                  </pic:nvPicPr>
                  <pic:blipFill>
                    <a:blip r:embed="rId32"/>
                    <a:srcRect/>
                    <a:stretch>
                      <a:fillRect/>
                    </a:stretch>
                  </pic:blipFill>
                  <pic:spPr>
                    <a:xfrm>
                      <a:off x="0" y="0"/>
                      <a:ext cx="4362450" cy="2435225"/>
                    </a:xfrm>
                    <a:prstGeom prst="rect">
                      <a:avLst/>
                    </a:prstGeom>
                  </pic:spPr>
                </pic:pic>
              </a:graphicData>
            </a:graphic>
          </wp:inline>
        </w:drawing>
      </w:r>
    </w:p>
    <w:p w14:paraId="7698AC33" w14:textId="77777777" w:rsidR="00EB241C" w:rsidRDefault="00000000">
      <w:pPr>
        <w:spacing w:afterLines="50" w:after="120" w:line="360" w:lineRule="auto"/>
        <w:ind w:rightChars="14" w:right="31"/>
        <w:jc w:val="center"/>
        <w:rPr>
          <w:b/>
          <w:sz w:val="24"/>
          <w:szCs w:val="24"/>
        </w:rPr>
      </w:pPr>
      <w:r>
        <w:rPr>
          <w:b/>
          <w:sz w:val="24"/>
          <w:szCs w:val="24"/>
        </w:rPr>
        <w:t xml:space="preserve">Fig 5.1:  </w:t>
      </w:r>
      <w:proofErr w:type="spellStart"/>
      <w:r>
        <w:rPr>
          <w:b/>
          <w:sz w:val="24"/>
          <w:szCs w:val="24"/>
        </w:rPr>
        <w:t>WinPMEM</w:t>
      </w:r>
      <w:proofErr w:type="spellEnd"/>
      <w:r>
        <w:rPr>
          <w:b/>
          <w:sz w:val="24"/>
          <w:szCs w:val="24"/>
        </w:rPr>
        <w:t xml:space="preserve"> Execution</w:t>
      </w:r>
    </w:p>
    <w:p w14:paraId="5A132620" w14:textId="77777777" w:rsidR="00EB241C" w:rsidRDefault="00000000">
      <w:pPr>
        <w:spacing w:afterLines="50" w:after="120" w:line="360" w:lineRule="auto"/>
        <w:ind w:rightChars="14" w:right="31" w:firstLine="720"/>
        <w:jc w:val="both"/>
        <w:rPr>
          <w:sz w:val="24"/>
          <w:szCs w:val="24"/>
        </w:rPr>
      </w:pPr>
      <w:r>
        <w:rPr>
          <w:sz w:val="24"/>
          <w:szCs w:val="24"/>
        </w:rPr>
        <w:t xml:space="preserve">In figure 5.1, we use Path from the </w:t>
      </w:r>
      <w:proofErr w:type="spellStart"/>
      <w:r>
        <w:rPr>
          <w:sz w:val="24"/>
          <w:szCs w:val="24"/>
        </w:rPr>
        <w:t>pathlib</w:t>
      </w:r>
      <w:proofErr w:type="spellEnd"/>
      <w:r>
        <w:rPr>
          <w:sz w:val="24"/>
          <w:szCs w:val="24"/>
        </w:rPr>
        <w:t xml:space="preserve"> to locate the winpmem.exe tool in the external USB drive. We use subprocess to run the command with specific configurations. For example, we have set the show window flag hide using </w:t>
      </w:r>
      <w:proofErr w:type="spellStart"/>
      <w:r>
        <w:rPr>
          <w:sz w:val="24"/>
          <w:szCs w:val="24"/>
        </w:rPr>
        <w:t>subprocess.STARTUPINFO</w:t>
      </w:r>
      <w:proofErr w:type="spellEnd"/>
      <w:r>
        <w:rPr>
          <w:sz w:val="24"/>
          <w:szCs w:val="24"/>
        </w:rPr>
        <w:t xml:space="preserve">(). Finally, </w:t>
      </w:r>
      <w:proofErr w:type="spellStart"/>
      <w:r>
        <w:rPr>
          <w:sz w:val="24"/>
          <w:szCs w:val="24"/>
        </w:rPr>
        <w:t>startup.run</w:t>
      </w:r>
      <w:proofErr w:type="spellEnd"/>
      <w:r>
        <w:rPr>
          <w:sz w:val="24"/>
          <w:szCs w:val="24"/>
        </w:rPr>
        <w:t>() is used to execute the command with the specified settings.</w:t>
      </w:r>
    </w:p>
    <w:p w14:paraId="2BAA6E5F" w14:textId="77777777" w:rsidR="00EB241C" w:rsidRDefault="00000000">
      <w:pPr>
        <w:pStyle w:val="Heading3"/>
        <w:numPr>
          <w:ilvl w:val="2"/>
          <w:numId w:val="14"/>
        </w:numPr>
        <w:spacing w:before="81" w:afterLines="50" w:after="120" w:line="360" w:lineRule="auto"/>
        <w:ind w:left="0" w:rightChars="14" w:right="31" w:firstLine="0"/>
      </w:pPr>
      <w:r>
        <w:rPr>
          <w:rFonts w:eastAsia="Times New Roman"/>
          <w:color w:val="000000"/>
          <w:sz w:val="24"/>
          <w:szCs w:val="24"/>
        </w:rPr>
        <w:t>System Information Collection</w:t>
      </w:r>
    </w:p>
    <w:p w14:paraId="4458F6B2" w14:textId="77777777" w:rsidR="00EB241C" w:rsidRDefault="00000000">
      <w:pPr>
        <w:spacing w:afterLines="50" w:after="120" w:line="360" w:lineRule="auto"/>
        <w:ind w:rightChars="14" w:right="31"/>
        <w:jc w:val="center"/>
        <w:rPr>
          <w:sz w:val="24"/>
          <w:szCs w:val="24"/>
        </w:rPr>
      </w:pPr>
      <w:r>
        <w:rPr>
          <w:noProof/>
          <w:sz w:val="24"/>
          <w:szCs w:val="24"/>
        </w:rPr>
        <w:drawing>
          <wp:inline distT="114300" distB="114300" distL="114300" distR="114300" wp14:anchorId="345AB447" wp14:editId="16C2CEC1">
            <wp:extent cx="4478655" cy="1626870"/>
            <wp:effectExtent l="0" t="0" r="17145" b="11430"/>
            <wp:docPr id="35" name="image21.png"/>
            <wp:cNvGraphicFramePr/>
            <a:graphic xmlns:a="http://schemas.openxmlformats.org/drawingml/2006/main">
              <a:graphicData uri="http://schemas.openxmlformats.org/drawingml/2006/picture">
                <pic:pic xmlns:pic="http://schemas.openxmlformats.org/drawingml/2006/picture">
                  <pic:nvPicPr>
                    <pic:cNvPr id="35" name="image21.png"/>
                    <pic:cNvPicPr preferRelativeResize="0"/>
                  </pic:nvPicPr>
                  <pic:blipFill>
                    <a:blip r:embed="rId33"/>
                    <a:srcRect/>
                    <a:stretch>
                      <a:fillRect/>
                    </a:stretch>
                  </pic:blipFill>
                  <pic:spPr>
                    <a:xfrm>
                      <a:off x="0" y="0"/>
                      <a:ext cx="4478655" cy="1626870"/>
                    </a:xfrm>
                    <a:prstGeom prst="rect">
                      <a:avLst/>
                    </a:prstGeom>
                  </pic:spPr>
                </pic:pic>
              </a:graphicData>
            </a:graphic>
          </wp:inline>
        </w:drawing>
      </w:r>
    </w:p>
    <w:p w14:paraId="23FCEFBF" w14:textId="77777777" w:rsidR="00EB241C" w:rsidRDefault="00000000">
      <w:pPr>
        <w:spacing w:afterLines="50" w:after="120" w:line="360" w:lineRule="auto"/>
        <w:ind w:rightChars="14" w:right="31"/>
        <w:jc w:val="center"/>
        <w:rPr>
          <w:b/>
          <w:sz w:val="24"/>
          <w:szCs w:val="24"/>
        </w:rPr>
      </w:pPr>
      <w:r>
        <w:rPr>
          <w:b/>
          <w:sz w:val="24"/>
          <w:szCs w:val="24"/>
        </w:rPr>
        <w:t>Fig 5.1:  System Information Collection</w:t>
      </w:r>
    </w:p>
    <w:p w14:paraId="39862723" w14:textId="77777777" w:rsidR="00EB241C" w:rsidRDefault="00000000">
      <w:pPr>
        <w:spacing w:afterLines="50" w:after="120" w:line="360" w:lineRule="auto"/>
        <w:ind w:rightChars="14" w:right="31"/>
        <w:jc w:val="both"/>
        <w:rPr>
          <w:sz w:val="24"/>
          <w:szCs w:val="24"/>
        </w:rPr>
      </w:pPr>
      <w:r>
        <w:rPr>
          <w:sz w:val="24"/>
          <w:szCs w:val="24"/>
        </w:rPr>
        <w:lastRenderedPageBreak/>
        <w:t xml:space="preserve">Similarly, in figure 5.2 we use subprocess again to build and run the command for collecting system information using a </w:t>
      </w:r>
      <w:proofErr w:type="spellStart"/>
      <w:r>
        <w:rPr>
          <w:sz w:val="24"/>
          <w:szCs w:val="24"/>
        </w:rPr>
        <w:t>Poweshell</w:t>
      </w:r>
      <w:proofErr w:type="spellEnd"/>
      <w:r>
        <w:rPr>
          <w:sz w:val="24"/>
          <w:szCs w:val="24"/>
        </w:rPr>
        <w:t xml:space="preserve"> Script located on the external drive.</w:t>
      </w:r>
    </w:p>
    <w:p w14:paraId="6A983EC2" w14:textId="77777777" w:rsidR="00EB241C" w:rsidRDefault="00000000">
      <w:pPr>
        <w:pStyle w:val="Heading3"/>
        <w:numPr>
          <w:ilvl w:val="2"/>
          <w:numId w:val="14"/>
        </w:numPr>
        <w:spacing w:before="81" w:afterLines="50" w:after="120" w:line="360" w:lineRule="auto"/>
        <w:ind w:left="0" w:rightChars="14" w:right="31" w:firstLine="0"/>
        <w:rPr>
          <w:sz w:val="24"/>
          <w:szCs w:val="24"/>
        </w:rPr>
      </w:pPr>
      <w:r>
        <w:rPr>
          <w:rFonts w:eastAsia="Times New Roman"/>
          <w:color w:val="000000"/>
          <w:sz w:val="24"/>
          <w:szCs w:val="24"/>
        </w:rPr>
        <w:t>Hash Collection</w:t>
      </w:r>
    </w:p>
    <w:p w14:paraId="6DAC7888" w14:textId="77777777" w:rsidR="00EB241C" w:rsidRDefault="00000000">
      <w:pPr>
        <w:spacing w:before="1" w:afterLines="50" w:after="120" w:line="360" w:lineRule="auto"/>
        <w:ind w:rightChars="14" w:right="31"/>
        <w:jc w:val="center"/>
        <w:rPr>
          <w:sz w:val="24"/>
          <w:szCs w:val="24"/>
        </w:rPr>
      </w:pPr>
      <w:r>
        <w:rPr>
          <w:noProof/>
          <w:sz w:val="24"/>
          <w:szCs w:val="24"/>
        </w:rPr>
        <w:drawing>
          <wp:inline distT="114300" distB="114300" distL="114300" distR="114300" wp14:anchorId="4A82761D" wp14:editId="09FA12A0">
            <wp:extent cx="4470400" cy="2816860"/>
            <wp:effectExtent l="0" t="0" r="6350" b="2540"/>
            <wp:docPr id="22" name="image11.png"/>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34"/>
                    <a:srcRect l="6647" t="24391" r="48988" b="22661"/>
                    <a:stretch>
                      <a:fillRect/>
                    </a:stretch>
                  </pic:blipFill>
                  <pic:spPr>
                    <a:xfrm>
                      <a:off x="0" y="0"/>
                      <a:ext cx="4470400" cy="2816860"/>
                    </a:xfrm>
                    <a:prstGeom prst="rect">
                      <a:avLst/>
                    </a:prstGeom>
                  </pic:spPr>
                </pic:pic>
              </a:graphicData>
            </a:graphic>
          </wp:inline>
        </w:drawing>
      </w:r>
    </w:p>
    <w:p w14:paraId="0C98F45E" w14:textId="77777777" w:rsidR="00EB241C" w:rsidRDefault="00000000">
      <w:pPr>
        <w:spacing w:afterLines="50" w:after="120" w:line="360" w:lineRule="auto"/>
        <w:ind w:rightChars="14" w:right="31"/>
        <w:jc w:val="center"/>
        <w:rPr>
          <w:b/>
          <w:sz w:val="24"/>
          <w:szCs w:val="24"/>
        </w:rPr>
      </w:pPr>
      <w:r>
        <w:rPr>
          <w:b/>
          <w:sz w:val="24"/>
          <w:szCs w:val="24"/>
        </w:rPr>
        <w:t>Fig 5.1:  Data Hash Collection</w:t>
      </w:r>
    </w:p>
    <w:p w14:paraId="62E37078" w14:textId="77777777" w:rsidR="00EB241C" w:rsidRDefault="00000000">
      <w:pPr>
        <w:spacing w:afterLines="50" w:after="120" w:line="360" w:lineRule="auto"/>
        <w:ind w:rightChars="14" w:right="31"/>
        <w:jc w:val="both"/>
        <w:rPr>
          <w:sz w:val="24"/>
          <w:szCs w:val="24"/>
        </w:rPr>
      </w:pPr>
      <w:r>
        <w:rPr>
          <w:sz w:val="24"/>
          <w:szCs w:val="24"/>
        </w:rPr>
        <w:t>Here, we implement SHA256 algorithm to collect the hash value of the file. We do this by using Python’s cryptography module. The collected is stored separately for future comparison.</w:t>
      </w:r>
    </w:p>
    <w:p w14:paraId="4A5E9FE2" w14:textId="77777777" w:rsidR="00EB241C" w:rsidRDefault="00000000">
      <w:pPr>
        <w:pStyle w:val="Heading3"/>
        <w:numPr>
          <w:ilvl w:val="2"/>
          <w:numId w:val="14"/>
        </w:numPr>
        <w:spacing w:before="81" w:afterLines="50" w:after="120" w:line="360" w:lineRule="auto"/>
        <w:ind w:left="0" w:rightChars="14" w:right="31" w:firstLine="0"/>
      </w:pPr>
      <w:r>
        <w:rPr>
          <w:rFonts w:eastAsia="Times New Roman"/>
          <w:color w:val="000000"/>
          <w:sz w:val="24"/>
          <w:szCs w:val="24"/>
        </w:rPr>
        <w:t>Encryption</w:t>
      </w:r>
    </w:p>
    <w:p w14:paraId="2B287758" w14:textId="77777777" w:rsidR="00EB241C" w:rsidRDefault="00000000">
      <w:pPr>
        <w:spacing w:afterLines="50" w:after="120" w:line="360" w:lineRule="auto"/>
        <w:ind w:rightChars="14" w:right="31"/>
        <w:jc w:val="center"/>
        <w:rPr>
          <w:sz w:val="24"/>
          <w:szCs w:val="24"/>
        </w:rPr>
      </w:pPr>
      <w:r>
        <w:rPr>
          <w:noProof/>
          <w:sz w:val="24"/>
          <w:szCs w:val="24"/>
        </w:rPr>
        <w:drawing>
          <wp:inline distT="114300" distB="114300" distL="114300" distR="114300" wp14:anchorId="59A940AA" wp14:editId="4D22B0F8">
            <wp:extent cx="4410710" cy="2777490"/>
            <wp:effectExtent l="0" t="0" r="8890" b="381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35"/>
                    <a:srcRect/>
                    <a:stretch>
                      <a:fillRect/>
                    </a:stretch>
                  </pic:blipFill>
                  <pic:spPr>
                    <a:xfrm>
                      <a:off x="0" y="0"/>
                      <a:ext cx="4410710" cy="2777490"/>
                    </a:xfrm>
                    <a:prstGeom prst="rect">
                      <a:avLst/>
                    </a:prstGeom>
                  </pic:spPr>
                </pic:pic>
              </a:graphicData>
            </a:graphic>
          </wp:inline>
        </w:drawing>
      </w:r>
    </w:p>
    <w:p w14:paraId="4A77476E" w14:textId="77777777" w:rsidR="00EB241C" w:rsidRDefault="00000000">
      <w:pPr>
        <w:spacing w:afterLines="50" w:after="120" w:line="360" w:lineRule="auto"/>
        <w:ind w:rightChars="14" w:right="31"/>
        <w:jc w:val="center"/>
        <w:rPr>
          <w:sz w:val="24"/>
          <w:szCs w:val="24"/>
        </w:rPr>
      </w:pPr>
      <w:r>
        <w:rPr>
          <w:b/>
          <w:sz w:val="24"/>
          <w:szCs w:val="24"/>
        </w:rPr>
        <w:t>Fig 5.1:  Data Encryption</w:t>
      </w:r>
    </w:p>
    <w:p w14:paraId="5CFC2658" w14:textId="77777777" w:rsidR="00EB241C" w:rsidRDefault="00000000">
      <w:pPr>
        <w:spacing w:afterLines="50" w:after="120" w:line="360" w:lineRule="auto"/>
        <w:ind w:rightChars="14" w:right="31"/>
        <w:jc w:val="both"/>
        <w:rPr>
          <w:sz w:val="24"/>
          <w:szCs w:val="24"/>
        </w:rPr>
      </w:pPr>
      <w:r>
        <w:rPr>
          <w:sz w:val="24"/>
          <w:szCs w:val="24"/>
        </w:rPr>
        <w:lastRenderedPageBreak/>
        <w:t xml:space="preserve">In figure 5.1, we implement AES algorithm to encrypt the files. We do this by using Python’s cryptography module. The decryption process can happen either through the FIRE-RAM GUI </w:t>
      </w:r>
      <w:proofErr w:type="spellStart"/>
      <w:r>
        <w:rPr>
          <w:sz w:val="24"/>
          <w:szCs w:val="24"/>
        </w:rPr>
        <w:t>applicaton</w:t>
      </w:r>
      <w:proofErr w:type="spellEnd"/>
      <w:r>
        <w:rPr>
          <w:sz w:val="24"/>
          <w:szCs w:val="24"/>
        </w:rPr>
        <w:t xml:space="preserve"> provided by the project or by another AES description software by using the user’s password.</w:t>
      </w:r>
    </w:p>
    <w:p w14:paraId="5057E093" w14:textId="77777777" w:rsidR="00EB241C" w:rsidRDefault="00EB241C">
      <w:pPr>
        <w:spacing w:afterLines="50" w:after="120" w:line="360" w:lineRule="auto"/>
        <w:ind w:rightChars="14" w:right="31"/>
        <w:jc w:val="both"/>
        <w:rPr>
          <w:sz w:val="24"/>
          <w:szCs w:val="24"/>
        </w:rPr>
      </w:pPr>
    </w:p>
    <w:p w14:paraId="564F42BD" w14:textId="77777777" w:rsidR="00EB241C" w:rsidRDefault="00EB241C">
      <w:pPr>
        <w:spacing w:before="202" w:afterLines="50" w:after="120" w:line="360" w:lineRule="auto"/>
        <w:ind w:rightChars="14" w:right="31"/>
        <w:jc w:val="both"/>
        <w:rPr>
          <w:rFonts w:eastAsia="Times New Roman"/>
          <w:color w:val="000000"/>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p>
    <w:p w14:paraId="39C0369C" w14:textId="77777777" w:rsidR="00EB241C" w:rsidRDefault="00000000">
      <w:pPr>
        <w:pStyle w:val="Heading2"/>
        <w:spacing w:afterLines="50" w:after="120" w:line="360" w:lineRule="auto"/>
        <w:ind w:left="0" w:rightChars="14" w:right="31"/>
      </w:pPr>
      <w:r>
        <w:lastRenderedPageBreak/>
        <w:t>CHAPTER 7</w:t>
      </w:r>
    </w:p>
    <w:p w14:paraId="1DFBD25F" w14:textId="77777777" w:rsidR="00EB241C" w:rsidRDefault="00000000">
      <w:pPr>
        <w:spacing w:afterLines="50" w:after="120" w:line="360" w:lineRule="auto"/>
        <w:ind w:rightChars="14" w:right="31"/>
        <w:jc w:val="center"/>
        <w:rPr>
          <w:b/>
          <w:sz w:val="32"/>
          <w:szCs w:val="32"/>
        </w:rPr>
      </w:pPr>
      <w:r>
        <w:rPr>
          <w:b/>
          <w:sz w:val="32"/>
          <w:szCs w:val="32"/>
        </w:rPr>
        <w:t>TESTING</w:t>
      </w:r>
    </w:p>
    <w:p w14:paraId="60C235DD" w14:textId="77777777" w:rsidR="00EB241C" w:rsidRDefault="00000000">
      <w:pPr>
        <w:spacing w:afterLines="50" w:after="120" w:line="360" w:lineRule="auto"/>
        <w:ind w:rightChars="14" w:right="31" w:firstLine="720"/>
        <w:jc w:val="both"/>
        <w:rPr>
          <w:sz w:val="24"/>
          <w:szCs w:val="24"/>
        </w:rPr>
      </w:pPr>
      <w:r>
        <w:rPr>
          <w:sz w:val="24"/>
          <w:szCs w:val="24"/>
        </w:rPr>
        <w:t xml:space="preserve">Software Testing is defined as an activity to test whether the particular results match the expected results and to make sure that the package is Defect free. It involves execution of a software component </w:t>
      </w:r>
      <w:proofErr w:type="spellStart"/>
      <w:r>
        <w:rPr>
          <w:sz w:val="24"/>
          <w:szCs w:val="24"/>
        </w:rPr>
        <w:t>orsystem</w:t>
      </w:r>
      <w:proofErr w:type="spellEnd"/>
      <w:r>
        <w:rPr>
          <w:sz w:val="24"/>
          <w:szCs w:val="24"/>
        </w:rPr>
        <w:t xml:space="preserve"> component to gauge one or more properties of interest. Software testing involves the execution of a software component or system component to evaluate one or more properties of interest. In general, these properties indicate the extent to which the component or system under test:</w:t>
      </w:r>
    </w:p>
    <w:p w14:paraId="159957B3" w14:textId="77777777" w:rsidR="00EB241C" w:rsidRDefault="00000000">
      <w:pPr>
        <w:numPr>
          <w:ilvl w:val="0"/>
          <w:numId w:val="16"/>
        </w:numPr>
        <w:spacing w:afterLines="50" w:after="120" w:line="360" w:lineRule="auto"/>
        <w:ind w:left="658" w:rightChars="14" w:right="31" w:hangingChars="274" w:hanging="658"/>
        <w:jc w:val="both"/>
        <w:rPr>
          <w:sz w:val="24"/>
          <w:szCs w:val="24"/>
        </w:rPr>
      </w:pPr>
      <w:r>
        <w:rPr>
          <w:sz w:val="24"/>
          <w:szCs w:val="24"/>
        </w:rPr>
        <w:t>Meets the requirements that guided its design and development</w:t>
      </w:r>
    </w:p>
    <w:p w14:paraId="36C61D88" w14:textId="77777777" w:rsidR="00EB241C" w:rsidRDefault="00000000">
      <w:pPr>
        <w:numPr>
          <w:ilvl w:val="0"/>
          <w:numId w:val="16"/>
        </w:numPr>
        <w:spacing w:afterLines="50" w:after="120" w:line="360" w:lineRule="auto"/>
        <w:ind w:left="658" w:rightChars="14" w:right="31" w:hangingChars="274" w:hanging="658"/>
        <w:jc w:val="both"/>
        <w:rPr>
          <w:sz w:val="24"/>
          <w:szCs w:val="24"/>
        </w:rPr>
      </w:pPr>
      <w:r>
        <w:rPr>
          <w:sz w:val="24"/>
          <w:szCs w:val="24"/>
        </w:rPr>
        <w:t>Responds correctly to all kinds of inputs</w:t>
      </w:r>
    </w:p>
    <w:p w14:paraId="6967CA63" w14:textId="77777777" w:rsidR="00EB241C" w:rsidRDefault="00000000">
      <w:pPr>
        <w:numPr>
          <w:ilvl w:val="0"/>
          <w:numId w:val="16"/>
        </w:numPr>
        <w:spacing w:afterLines="50" w:after="120" w:line="360" w:lineRule="auto"/>
        <w:ind w:left="658" w:rightChars="14" w:right="31" w:hangingChars="274" w:hanging="658"/>
        <w:jc w:val="both"/>
        <w:rPr>
          <w:sz w:val="24"/>
          <w:szCs w:val="24"/>
        </w:rPr>
      </w:pPr>
      <w:r>
        <w:rPr>
          <w:sz w:val="24"/>
          <w:szCs w:val="24"/>
        </w:rPr>
        <w:t>Performs its functions within an acceptable time</w:t>
      </w:r>
    </w:p>
    <w:p w14:paraId="4DCC2BF4" w14:textId="77777777" w:rsidR="00EB241C" w:rsidRDefault="00000000">
      <w:pPr>
        <w:numPr>
          <w:ilvl w:val="0"/>
          <w:numId w:val="16"/>
        </w:numPr>
        <w:spacing w:afterLines="50" w:after="120" w:line="360" w:lineRule="auto"/>
        <w:ind w:left="658" w:rightChars="14" w:right="31" w:hangingChars="274" w:hanging="658"/>
        <w:jc w:val="both"/>
        <w:rPr>
          <w:sz w:val="24"/>
          <w:szCs w:val="24"/>
        </w:rPr>
      </w:pPr>
      <w:r>
        <w:rPr>
          <w:sz w:val="24"/>
          <w:szCs w:val="24"/>
        </w:rPr>
        <w:t>It is sufficiently usable</w:t>
      </w:r>
    </w:p>
    <w:p w14:paraId="2CBF1060" w14:textId="77777777" w:rsidR="00EB241C" w:rsidRDefault="00000000">
      <w:pPr>
        <w:numPr>
          <w:ilvl w:val="0"/>
          <w:numId w:val="16"/>
        </w:numPr>
        <w:spacing w:afterLines="50" w:after="120" w:line="360" w:lineRule="auto"/>
        <w:ind w:left="658" w:rightChars="14" w:right="31" w:hangingChars="274" w:hanging="658"/>
        <w:jc w:val="both"/>
        <w:rPr>
          <w:sz w:val="24"/>
          <w:szCs w:val="24"/>
        </w:rPr>
      </w:pPr>
      <w:r>
        <w:rPr>
          <w:sz w:val="24"/>
          <w:szCs w:val="24"/>
        </w:rPr>
        <w:t xml:space="preserve">Can be installed and run in its intended environments and Achieves the general result its stakeholders desire. </w:t>
      </w:r>
    </w:p>
    <w:p w14:paraId="38E3F975" w14:textId="77777777" w:rsidR="00EB241C" w:rsidRDefault="00000000">
      <w:pPr>
        <w:spacing w:afterLines="50" w:after="120" w:line="360" w:lineRule="auto"/>
        <w:ind w:rightChars="14" w:right="31"/>
        <w:jc w:val="both"/>
        <w:rPr>
          <w:sz w:val="24"/>
          <w:szCs w:val="24"/>
        </w:rPr>
      </w:pPr>
      <w:r>
        <w:rPr>
          <w:b/>
          <w:sz w:val="24"/>
          <w:szCs w:val="24"/>
        </w:rPr>
        <w:t>Different Types of Software Testing:</w:t>
      </w:r>
      <w:r>
        <w:rPr>
          <w:sz w:val="24"/>
          <w:szCs w:val="24"/>
        </w:rPr>
        <w:t xml:space="preserve"> </w:t>
      </w:r>
    </w:p>
    <w:p w14:paraId="1CE5DB64" w14:textId="77777777" w:rsidR="00EB241C" w:rsidRDefault="00000000">
      <w:pPr>
        <w:numPr>
          <w:ilvl w:val="0"/>
          <w:numId w:val="17"/>
        </w:numPr>
        <w:spacing w:afterLines="50" w:after="120" w:line="360" w:lineRule="auto"/>
        <w:ind w:left="0" w:rightChars="14" w:right="31" w:firstLine="0"/>
        <w:jc w:val="both"/>
        <w:rPr>
          <w:sz w:val="24"/>
          <w:szCs w:val="24"/>
        </w:rPr>
      </w:pPr>
      <w:r>
        <w:rPr>
          <w:b/>
          <w:sz w:val="24"/>
          <w:szCs w:val="24"/>
        </w:rPr>
        <w:t>Unit Testing:</w:t>
      </w:r>
      <w:r>
        <w:rPr>
          <w:sz w:val="24"/>
          <w:szCs w:val="24"/>
        </w:rPr>
        <w:t xml:space="preserve"> Unit Testing is a level of software testing where individual units/ components of a software are tested. The purpose is to validate that each unit of the software performs as designed. A unit is the smallest testable part of any software. It usually has one or a few inputs and usually a single output.</w:t>
      </w:r>
    </w:p>
    <w:p w14:paraId="391E55A8" w14:textId="77777777" w:rsidR="00EB241C" w:rsidRDefault="00000000">
      <w:pPr>
        <w:numPr>
          <w:ilvl w:val="0"/>
          <w:numId w:val="17"/>
        </w:numPr>
        <w:spacing w:afterLines="50" w:after="120" w:line="360" w:lineRule="auto"/>
        <w:ind w:left="0" w:rightChars="14" w:right="31" w:firstLine="0"/>
        <w:jc w:val="both"/>
        <w:rPr>
          <w:sz w:val="24"/>
          <w:szCs w:val="24"/>
        </w:rPr>
      </w:pPr>
      <w:r>
        <w:rPr>
          <w:b/>
          <w:sz w:val="24"/>
          <w:szCs w:val="24"/>
        </w:rPr>
        <w:t xml:space="preserve">Integration Testing: </w:t>
      </w:r>
      <w:r>
        <w:rPr>
          <w:sz w:val="24"/>
          <w:szCs w:val="24"/>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p>
    <w:p w14:paraId="5BC8EF10" w14:textId="77777777" w:rsidR="00EB241C" w:rsidRDefault="00000000">
      <w:pPr>
        <w:numPr>
          <w:ilvl w:val="0"/>
          <w:numId w:val="17"/>
        </w:numPr>
        <w:spacing w:afterLines="50" w:after="120" w:line="360" w:lineRule="auto"/>
        <w:ind w:left="0" w:rightChars="14" w:right="31" w:firstLine="0"/>
        <w:jc w:val="both"/>
        <w:rPr>
          <w:sz w:val="24"/>
          <w:szCs w:val="24"/>
        </w:rPr>
      </w:pPr>
      <w:r>
        <w:rPr>
          <w:b/>
          <w:sz w:val="24"/>
          <w:szCs w:val="24"/>
        </w:rPr>
        <w:t>System Testing:</w:t>
      </w:r>
      <w:r>
        <w:rPr>
          <w:sz w:val="24"/>
          <w:szCs w:val="24"/>
        </w:rPr>
        <w:t xml:space="preserve"> System Testing is a level of software testing where a complete and integrated software is tested. The purpose of this test is to evaluate the system's compliance with the specified requirements. system testing: The process of testing an integrated system to verify that it meets specified requirements. </w:t>
      </w:r>
    </w:p>
    <w:p w14:paraId="46881B45" w14:textId="77777777" w:rsidR="00EB241C" w:rsidRDefault="00000000">
      <w:pPr>
        <w:numPr>
          <w:ilvl w:val="0"/>
          <w:numId w:val="17"/>
        </w:numPr>
        <w:spacing w:afterLines="50" w:after="120" w:line="360" w:lineRule="auto"/>
        <w:ind w:left="0" w:rightChars="14" w:right="31" w:firstLine="0"/>
        <w:jc w:val="both"/>
        <w:rPr>
          <w:sz w:val="24"/>
          <w:szCs w:val="24"/>
        </w:rPr>
      </w:pPr>
      <w:r>
        <w:rPr>
          <w:b/>
          <w:sz w:val="24"/>
          <w:szCs w:val="24"/>
        </w:rPr>
        <w:t>Interface Testing:</w:t>
      </w:r>
      <w:r>
        <w:rPr>
          <w:sz w:val="24"/>
          <w:szCs w:val="24"/>
        </w:rPr>
        <w:t xml:space="preserve"> Interface Testing is defined as a software testing type which verifies whether the communication between two software systems is done correctly. </w:t>
      </w:r>
      <w:r>
        <w:rPr>
          <w:sz w:val="24"/>
          <w:szCs w:val="24"/>
        </w:rPr>
        <w:br/>
      </w:r>
      <w:r>
        <w:rPr>
          <w:sz w:val="24"/>
          <w:szCs w:val="24"/>
        </w:rPr>
        <w:lastRenderedPageBreak/>
        <w:tab/>
        <w:t xml:space="preserve">A connection that integrates two components is called interface. </w:t>
      </w:r>
    </w:p>
    <w:p w14:paraId="6E8AF377" w14:textId="77777777" w:rsidR="00EB241C" w:rsidRDefault="00000000">
      <w:pPr>
        <w:numPr>
          <w:ilvl w:val="0"/>
          <w:numId w:val="17"/>
        </w:numPr>
        <w:spacing w:afterLines="50" w:after="120" w:line="360" w:lineRule="auto"/>
        <w:ind w:left="0" w:rightChars="14" w:right="31" w:firstLine="0"/>
        <w:jc w:val="both"/>
        <w:rPr>
          <w:sz w:val="24"/>
          <w:szCs w:val="24"/>
        </w:rPr>
      </w:pPr>
      <w:r>
        <w:rPr>
          <w:b/>
          <w:sz w:val="24"/>
          <w:szCs w:val="24"/>
        </w:rPr>
        <w:t xml:space="preserve">Regression Testing: </w:t>
      </w:r>
      <w:r>
        <w:rPr>
          <w:sz w:val="24"/>
          <w:szCs w:val="24"/>
        </w:rPr>
        <w:t>Regression Testing is defined as a type of software testing to confirm that a recent program or code change has not adversely affected existing features. Regression Testing is nothing but a full or partial selection of already executed test cases that are executed to ensure existing functionalities work fine.</w:t>
      </w:r>
    </w:p>
    <w:p w14:paraId="63AB0E6B" w14:textId="77777777" w:rsidR="00EB241C" w:rsidRDefault="00000000">
      <w:pPr>
        <w:pStyle w:val="Heading3"/>
        <w:numPr>
          <w:ilvl w:val="1"/>
          <w:numId w:val="18"/>
        </w:numPr>
        <w:spacing w:before="207" w:afterLines="50" w:after="120" w:line="360" w:lineRule="auto"/>
        <w:ind w:left="0" w:rightChars="14" w:right="31" w:firstLine="0"/>
        <w:rPr>
          <w:sz w:val="24"/>
          <w:szCs w:val="24"/>
        </w:rPr>
      </w:pPr>
      <w:r>
        <w:t>Test for System Compatibility</w:t>
      </w:r>
    </w:p>
    <w:p w14:paraId="3455182E" w14:textId="77777777" w:rsidR="00EB241C" w:rsidRDefault="00000000">
      <w:pPr>
        <w:spacing w:afterLines="50" w:after="120" w:line="360" w:lineRule="auto"/>
        <w:ind w:rightChars="14" w:right="31"/>
        <w:jc w:val="both"/>
      </w:pPr>
      <w:r>
        <w:rPr>
          <w:sz w:val="24"/>
          <w:szCs w:val="24"/>
        </w:rPr>
        <w:t>Our tool currently only supports the Windows operating system for the target system. Therefore, the tool must perform a prior check and only continue with the execution if the target computer is running a Windows operating system. This is illustrated in table 7.1.</w:t>
      </w:r>
    </w:p>
    <w:p w14:paraId="3F8D7979" w14:textId="77777777" w:rsidR="00EB241C" w:rsidRDefault="00000000">
      <w:pPr>
        <w:spacing w:before="184" w:afterLines="50" w:after="120" w:line="360" w:lineRule="auto"/>
        <w:ind w:rightChars="14" w:right="31"/>
        <w:jc w:val="center"/>
        <w:rPr>
          <w:sz w:val="28"/>
          <w:szCs w:val="28"/>
        </w:rPr>
      </w:pPr>
      <w:r>
        <w:rPr>
          <w:b/>
          <w:sz w:val="24"/>
          <w:szCs w:val="24"/>
        </w:rPr>
        <w:t xml:space="preserve">Table 7.1: </w:t>
      </w:r>
      <w:r>
        <w:rPr>
          <w:sz w:val="24"/>
          <w:szCs w:val="24"/>
        </w:rPr>
        <w:t>Check Operating System</w:t>
      </w:r>
    </w:p>
    <w:tbl>
      <w:tblPr>
        <w:tblStyle w:val="Style20"/>
        <w:tblW w:w="8792" w:type="dxa"/>
        <w:tblInd w:w="-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020"/>
        <w:gridCol w:w="2349"/>
        <w:gridCol w:w="2804"/>
        <w:gridCol w:w="2619"/>
      </w:tblGrid>
      <w:tr w:rsidR="00EB241C" w14:paraId="7ECC730A" w14:textId="77777777">
        <w:trPr>
          <w:trHeight w:val="469"/>
        </w:trPr>
        <w:tc>
          <w:tcPr>
            <w:tcW w:w="1020" w:type="dxa"/>
          </w:tcPr>
          <w:p w14:paraId="3179EBDA" w14:textId="77777777" w:rsidR="00EB241C" w:rsidRDefault="00000000">
            <w:pPr>
              <w:spacing w:before="106" w:afterLines="50" w:after="120" w:line="360" w:lineRule="auto"/>
              <w:ind w:rightChars="14" w:right="31"/>
              <w:jc w:val="center"/>
              <w:rPr>
                <w:rFonts w:eastAsia="Times New Roman"/>
                <w:b/>
                <w:color w:val="000000"/>
                <w:sz w:val="24"/>
                <w:szCs w:val="24"/>
              </w:rPr>
            </w:pPr>
            <w:r>
              <w:rPr>
                <w:rFonts w:eastAsia="Times New Roman"/>
                <w:b/>
                <w:color w:val="000000"/>
                <w:sz w:val="24"/>
                <w:szCs w:val="24"/>
              </w:rPr>
              <w:t>Test</w:t>
            </w:r>
            <w:r>
              <w:rPr>
                <w:b/>
                <w:sz w:val="24"/>
                <w:szCs w:val="24"/>
              </w:rPr>
              <w:t xml:space="preserve"> No.</w:t>
            </w:r>
          </w:p>
        </w:tc>
        <w:tc>
          <w:tcPr>
            <w:tcW w:w="2349" w:type="dxa"/>
          </w:tcPr>
          <w:p w14:paraId="2D59DC51" w14:textId="77777777" w:rsidR="00EB241C" w:rsidRDefault="00000000">
            <w:pPr>
              <w:spacing w:before="106" w:afterLines="50" w:after="120" w:line="360" w:lineRule="auto"/>
              <w:ind w:leftChars="100" w:left="220" w:rightChars="14" w:right="31"/>
              <w:jc w:val="center"/>
              <w:rPr>
                <w:rFonts w:eastAsia="Times New Roman"/>
                <w:b/>
                <w:color w:val="000000"/>
                <w:sz w:val="24"/>
                <w:szCs w:val="24"/>
              </w:rPr>
            </w:pPr>
            <w:r>
              <w:rPr>
                <w:rFonts w:eastAsia="Times New Roman"/>
                <w:b/>
                <w:color w:val="000000"/>
                <w:sz w:val="24"/>
                <w:szCs w:val="24"/>
              </w:rPr>
              <w:t>Input</w:t>
            </w:r>
          </w:p>
        </w:tc>
        <w:tc>
          <w:tcPr>
            <w:tcW w:w="2804" w:type="dxa"/>
          </w:tcPr>
          <w:p w14:paraId="6B65EC42" w14:textId="77777777" w:rsidR="00EB241C" w:rsidRDefault="00000000">
            <w:pPr>
              <w:spacing w:before="106" w:afterLines="50" w:after="120" w:line="360" w:lineRule="auto"/>
              <w:ind w:leftChars="100" w:left="220" w:rightChars="14" w:right="31"/>
              <w:jc w:val="center"/>
              <w:rPr>
                <w:b/>
                <w:sz w:val="24"/>
                <w:szCs w:val="24"/>
              </w:rPr>
            </w:pPr>
            <w:r>
              <w:rPr>
                <w:b/>
                <w:sz w:val="24"/>
                <w:szCs w:val="24"/>
              </w:rPr>
              <w:t>Test Description</w:t>
            </w:r>
          </w:p>
        </w:tc>
        <w:tc>
          <w:tcPr>
            <w:tcW w:w="2619" w:type="dxa"/>
          </w:tcPr>
          <w:p w14:paraId="4025A234" w14:textId="77777777" w:rsidR="00EB241C" w:rsidRDefault="00000000">
            <w:pPr>
              <w:spacing w:before="106" w:afterLines="50" w:after="120" w:line="360" w:lineRule="auto"/>
              <w:ind w:leftChars="100" w:left="220" w:rightChars="14" w:right="31"/>
              <w:jc w:val="center"/>
              <w:rPr>
                <w:rFonts w:eastAsia="Times New Roman"/>
                <w:b/>
                <w:color w:val="000000"/>
                <w:sz w:val="24"/>
                <w:szCs w:val="24"/>
              </w:rPr>
            </w:pPr>
            <w:r>
              <w:rPr>
                <w:rFonts w:eastAsia="Times New Roman"/>
                <w:b/>
                <w:color w:val="000000"/>
                <w:sz w:val="24"/>
                <w:szCs w:val="24"/>
              </w:rPr>
              <w:t>Output</w:t>
            </w:r>
          </w:p>
        </w:tc>
      </w:tr>
      <w:tr w:rsidR="00EB241C" w14:paraId="74207720" w14:textId="77777777">
        <w:trPr>
          <w:trHeight w:val="630"/>
        </w:trPr>
        <w:tc>
          <w:tcPr>
            <w:tcW w:w="1020" w:type="dxa"/>
          </w:tcPr>
          <w:p w14:paraId="046631C9" w14:textId="77777777" w:rsidR="00EB241C" w:rsidRDefault="00000000">
            <w:pPr>
              <w:spacing w:before="46" w:afterLines="50" w:after="120" w:line="360" w:lineRule="auto"/>
              <w:ind w:leftChars="100" w:left="220" w:rightChars="14" w:right="31"/>
              <w:rPr>
                <w:rFonts w:eastAsia="Times New Roman"/>
                <w:color w:val="000000"/>
                <w:sz w:val="24"/>
                <w:szCs w:val="24"/>
              </w:rPr>
            </w:pPr>
            <w:r>
              <w:rPr>
                <w:sz w:val="24"/>
                <w:szCs w:val="24"/>
              </w:rPr>
              <w:t>1</w:t>
            </w:r>
          </w:p>
        </w:tc>
        <w:tc>
          <w:tcPr>
            <w:tcW w:w="2349" w:type="dxa"/>
          </w:tcPr>
          <w:p w14:paraId="5F9095E7" w14:textId="77777777" w:rsidR="00EB241C" w:rsidRDefault="00000000">
            <w:pPr>
              <w:spacing w:before="46" w:afterLines="50" w:after="120" w:line="360" w:lineRule="auto"/>
              <w:ind w:leftChars="100" w:left="220" w:rightChars="14" w:right="31"/>
              <w:rPr>
                <w:rFonts w:eastAsia="Times New Roman"/>
                <w:color w:val="000000"/>
                <w:sz w:val="24"/>
                <w:szCs w:val="24"/>
              </w:rPr>
            </w:pPr>
            <w:proofErr w:type="spellStart"/>
            <w:r>
              <w:rPr>
                <w:sz w:val="24"/>
                <w:szCs w:val="24"/>
              </w:rPr>
              <w:t>platform.system</w:t>
            </w:r>
            <w:proofErr w:type="spellEnd"/>
            <w:r>
              <w:rPr>
                <w:sz w:val="24"/>
                <w:szCs w:val="24"/>
              </w:rPr>
              <w:t>() = “Windows”</w:t>
            </w:r>
          </w:p>
        </w:tc>
        <w:tc>
          <w:tcPr>
            <w:tcW w:w="2804" w:type="dxa"/>
          </w:tcPr>
          <w:p w14:paraId="48D3AD5D" w14:textId="77777777" w:rsidR="00EB241C" w:rsidRDefault="00000000">
            <w:pPr>
              <w:spacing w:before="46" w:afterLines="50" w:after="120" w:line="360" w:lineRule="auto"/>
              <w:ind w:leftChars="100" w:left="220" w:rightChars="14" w:right="31"/>
              <w:rPr>
                <w:sz w:val="24"/>
                <w:szCs w:val="24"/>
              </w:rPr>
            </w:pPr>
            <w:r>
              <w:rPr>
                <w:sz w:val="24"/>
                <w:szCs w:val="24"/>
              </w:rPr>
              <w:t>The operating system currently supported by our tool is the Windows operating system.</w:t>
            </w:r>
          </w:p>
        </w:tc>
        <w:tc>
          <w:tcPr>
            <w:tcW w:w="2619" w:type="dxa"/>
          </w:tcPr>
          <w:p w14:paraId="7BAE9895" w14:textId="77777777" w:rsidR="00EB241C" w:rsidRDefault="00000000">
            <w:pPr>
              <w:spacing w:before="46" w:afterLines="50" w:after="120" w:line="360" w:lineRule="auto"/>
              <w:ind w:leftChars="100" w:left="220" w:rightChars="14" w:right="31"/>
              <w:rPr>
                <w:rFonts w:eastAsia="Times New Roman"/>
                <w:color w:val="000000"/>
                <w:sz w:val="24"/>
                <w:szCs w:val="24"/>
              </w:rPr>
            </w:pPr>
            <w:r>
              <w:rPr>
                <w:sz w:val="24"/>
                <w:szCs w:val="24"/>
              </w:rPr>
              <w:t>Successfully passes OS compatibility test.</w:t>
            </w:r>
          </w:p>
        </w:tc>
      </w:tr>
      <w:tr w:rsidR="00EB241C" w14:paraId="3798651E" w14:textId="77777777">
        <w:trPr>
          <w:trHeight w:val="630"/>
        </w:trPr>
        <w:tc>
          <w:tcPr>
            <w:tcW w:w="1020" w:type="dxa"/>
          </w:tcPr>
          <w:p w14:paraId="1C86EF27" w14:textId="77777777" w:rsidR="00EB241C" w:rsidRDefault="00000000">
            <w:pPr>
              <w:spacing w:before="44" w:afterLines="50" w:after="120" w:line="360" w:lineRule="auto"/>
              <w:ind w:leftChars="100" w:left="220" w:rightChars="14" w:right="31"/>
              <w:rPr>
                <w:rFonts w:eastAsia="Times New Roman"/>
                <w:color w:val="000000"/>
                <w:sz w:val="24"/>
                <w:szCs w:val="24"/>
              </w:rPr>
            </w:pPr>
            <w:r>
              <w:rPr>
                <w:sz w:val="24"/>
                <w:szCs w:val="24"/>
              </w:rPr>
              <w:t>2</w:t>
            </w:r>
          </w:p>
        </w:tc>
        <w:tc>
          <w:tcPr>
            <w:tcW w:w="2349" w:type="dxa"/>
          </w:tcPr>
          <w:p w14:paraId="7F916DA0" w14:textId="77777777" w:rsidR="00EB241C" w:rsidRDefault="00000000">
            <w:pPr>
              <w:spacing w:before="44" w:afterLines="50" w:after="120" w:line="360" w:lineRule="auto"/>
              <w:ind w:leftChars="100" w:left="220" w:rightChars="14" w:right="31"/>
              <w:rPr>
                <w:rFonts w:eastAsia="Times New Roman"/>
                <w:color w:val="000000"/>
                <w:sz w:val="24"/>
                <w:szCs w:val="24"/>
              </w:rPr>
            </w:pPr>
            <w:proofErr w:type="spellStart"/>
            <w:r>
              <w:rPr>
                <w:sz w:val="24"/>
                <w:szCs w:val="24"/>
              </w:rPr>
              <w:t>platform.system</w:t>
            </w:r>
            <w:proofErr w:type="spellEnd"/>
            <w:r>
              <w:rPr>
                <w:sz w:val="24"/>
                <w:szCs w:val="24"/>
              </w:rPr>
              <w:t>() = “Linux”</w:t>
            </w:r>
          </w:p>
        </w:tc>
        <w:tc>
          <w:tcPr>
            <w:tcW w:w="2804" w:type="dxa"/>
          </w:tcPr>
          <w:p w14:paraId="092797C0" w14:textId="77777777" w:rsidR="00EB241C" w:rsidRDefault="00000000">
            <w:pPr>
              <w:spacing w:before="44" w:afterLines="50" w:after="120" w:line="360" w:lineRule="auto"/>
              <w:ind w:leftChars="100" w:left="220" w:rightChars="14" w:right="31"/>
              <w:rPr>
                <w:sz w:val="24"/>
                <w:szCs w:val="24"/>
              </w:rPr>
            </w:pPr>
            <w:r>
              <w:rPr>
                <w:sz w:val="24"/>
                <w:szCs w:val="24"/>
              </w:rPr>
              <w:t>The tool currently doesn’t support the Linux operating system.</w:t>
            </w:r>
          </w:p>
        </w:tc>
        <w:tc>
          <w:tcPr>
            <w:tcW w:w="2619" w:type="dxa"/>
          </w:tcPr>
          <w:p w14:paraId="4EF567B5" w14:textId="77777777" w:rsidR="00EB241C" w:rsidRDefault="00000000">
            <w:pPr>
              <w:spacing w:before="44" w:afterLines="50" w:after="120" w:line="360" w:lineRule="auto"/>
              <w:ind w:leftChars="100" w:left="220" w:rightChars="14" w:right="31"/>
              <w:rPr>
                <w:rFonts w:eastAsia="Times New Roman"/>
                <w:color w:val="000000"/>
                <w:sz w:val="24"/>
                <w:szCs w:val="24"/>
              </w:rPr>
            </w:pPr>
            <w:r>
              <w:rPr>
                <w:sz w:val="24"/>
                <w:szCs w:val="24"/>
              </w:rPr>
              <w:t>Gives notification “The current system is not a Windows System” and aborts execution.</w:t>
            </w:r>
          </w:p>
        </w:tc>
      </w:tr>
      <w:tr w:rsidR="00EB241C" w14:paraId="316C8A12" w14:textId="77777777">
        <w:trPr>
          <w:trHeight w:val="1167"/>
        </w:trPr>
        <w:tc>
          <w:tcPr>
            <w:tcW w:w="1020" w:type="dxa"/>
          </w:tcPr>
          <w:p w14:paraId="6C6C0BFC" w14:textId="77777777" w:rsidR="00EB241C" w:rsidRDefault="00000000">
            <w:pPr>
              <w:spacing w:before="39" w:afterLines="50" w:after="120" w:line="360" w:lineRule="auto"/>
              <w:ind w:leftChars="100" w:left="220" w:rightChars="14" w:right="31"/>
              <w:rPr>
                <w:rFonts w:eastAsia="Times New Roman"/>
                <w:color w:val="000000"/>
                <w:sz w:val="24"/>
                <w:szCs w:val="24"/>
              </w:rPr>
            </w:pPr>
            <w:r>
              <w:rPr>
                <w:sz w:val="24"/>
                <w:szCs w:val="24"/>
              </w:rPr>
              <w:t>3</w:t>
            </w:r>
          </w:p>
        </w:tc>
        <w:tc>
          <w:tcPr>
            <w:tcW w:w="2349" w:type="dxa"/>
          </w:tcPr>
          <w:p w14:paraId="0814A575" w14:textId="77777777" w:rsidR="00EB241C" w:rsidRDefault="00000000">
            <w:pPr>
              <w:spacing w:before="39" w:afterLines="50" w:after="120" w:line="360" w:lineRule="auto"/>
              <w:ind w:leftChars="100" w:left="220" w:rightChars="14" w:right="31"/>
              <w:rPr>
                <w:rFonts w:eastAsia="Times New Roman"/>
                <w:color w:val="000000"/>
                <w:sz w:val="24"/>
                <w:szCs w:val="24"/>
              </w:rPr>
            </w:pPr>
            <w:proofErr w:type="spellStart"/>
            <w:r>
              <w:rPr>
                <w:sz w:val="24"/>
                <w:szCs w:val="24"/>
              </w:rPr>
              <w:t>platform.system</w:t>
            </w:r>
            <w:proofErr w:type="spellEnd"/>
            <w:r>
              <w:rPr>
                <w:sz w:val="24"/>
                <w:szCs w:val="24"/>
              </w:rPr>
              <w:t>() = “Darwin”</w:t>
            </w:r>
          </w:p>
        </w:tc>
        <w:tc>
          <w:tcPr>
            <w:tcW w:w="2804" w:type="dxa"/>
          </w:tcPr>
          <w:p w14:paraId="1B1C23FE" w14:textId="77777777" w:rsidR="00EB241C" w:rsidRDefault="00000000">
            <w:pPr>
              <w:spacing w:before="44" w:afterLines="50" w:after="120" w:line="360" w:lineRule="auto"/>
              <w:ind w:leftChars="100" w:left="220" w:rightChars="14" w:right="31"/>
              <w:rPr>
                <w:sz w:val="24"/>
                <w:szCs w:val="24"/>
              </w:rPr>
            </w:pPr>
            <w:r>
              <w:rPr>
                <w:sz w:val="24"/>
                <w:szCs w:val="24"/>
              </w:rPr>
              <w:t>The tool currently doesn’t support the Mac operating system.</w:t>
            </w:r>
          </w:p>
        </w:tc>
        <w:tc>
          <w:tcPr>
            <w:tcW w:w="2619" w:type="dxa"/>
          </w:tcPr>
          <w:p w14:paraId="219D7A60" w14:textId="77777777" w:rsidR="00EB241C" w:rsidRDefault="00000000">
            <w:pPr>
              <w:spacing w:before="44" w:afterLines="50" w:after="120" w:line="360" w:lineRule="auto"/>
              <w:ind w:leftChars="100" w:left="220" w:rightChars="14" w:right="31"/>
              <w:rPr>
                <w:rFonts w:eastAsia="Times New Roman"/>
                <w:color w:val="000000"/>
                <w:sz w:val="24"/>
                <w:szCs w:val="24"/>
              </w:rPr>
            </w:pPr>
            <w:r>
              <w:rPr>
                <w:sz w:val="24"/>
                <w:szCs w:val="24"/>
              </w:rPr>
              <w:t>Gives notification “The current system is not a Windows System” and aborts execution.</w:t>
            </w:r>
          </w:p>
        </w:tc>
      </w:tr>
    </w:tbl>
    <w:p w14:paraId="2BF99C2C" w14:textId="77777777" w:rsidR="00EB241C" w:rsidRDefault="00EB241C">
      <w:pPr>
        <w:spacing w:afterLines="50" w:after="120" w:line="360" w:lineRule="auto"/>
        <w:ind w:rightChars="14" w:right="31"/>
        <w:rPr>
          <w:sz w:val="24"/>
          <w:szCs w:val="24"/>
        </w:rPr>
      </w:pPr>
    </w:p>
    <w:p w14:paraId="21E91057" w14:textId="77777777" w:rsidR="00EB241C" w:rsidRDefault="00000000">
      <w:pPr>
        <w:pStyle w:val="Heading3"/>
        <w:numPr>
          <w:ilvl w:val="1"/>
          <w:numId w:val="18"/>
        </w:numPr>
        <w:tabs>
          <w:tab w:val="left" w:pos="1440"/>
          <w:tab w:val="left" w:pos="1441"/>
        </w:tabs>
        <w:spacing w:before="207" w:afterLines="50" w:after="120" w:line="360" w:lineRule="auto"/>
        <w:ind w:left="0" w:rightChars="14" w:right="31" w:firstLine="0"/>
        <w:rPr>
          <w:sz w:val="24"/>
          <w:szCs w:val="24"/>
        </w:rPr>
      </w:pPr>
      <w:bookmarkStart w:id="3" w:name="_a7qxuovhog9m" w:colFirst="0" w:colLast="0"/>
      <w:bookmarkEnd w:id="3"/>
      <w:r>
        <w:t>Test for Space Availability</w:t>
      </w:r>
    </w:p>
    <w:p w14:paraId="0524909B" w14:textId="77777777" w:rsidR="00EB241C" w:rsidRDefault="00000000">
      <w:pPr>
        <w:spacing w:afterLines="50" w:after="120" w:line="360" w:lineRule="auto"/>
        <w:ind w:rightChars="14" w:right="31"/>
        <w:jc w:val="both"/>
      </w:pPr>
      <w:r>
        <w:rPr>
          <w:sz w:val="24"/>
          <w:szCs w:val="24"/>
        </w:rPr>
        <w:t xml:space="preserve">The USB should have enough space to accommodate the data that is to be collected from the target system. The system is designed to check the available space on the USB drive each time before attempting to collect RAM image. However, this is not a foolproof method as </w:t>
      </w:r>
      <w:r>
        <w:rPr>
          <w:sz w:val="24"/>
          <w:szCs w:val="24"/>
        </w:rPr>
        <w:lastRenderedPageBreak/>
        <w:t>the size of the memory image depends on the size of the target RAM and there may come a situation where the RAM is larger than the assumed requirement. We can see this in table 7.2</w:t>
      </w:r>
    </w:p>
    <w:p w14:paraId="66CC4A38" w14:textId="77777777" w:rsidR="00EB241C" w:rsidRDefault="00000000">
      <w:pPr>
        <w:spacing w:before="184" w:afterLines="50" w:after="120" w:line="360" w:lineRule="auto"/>
        <w:ind w:rightChars="14" w:right="31"/>
        <w:jc w:val="center"/>
        <w:rPr>
          <w:sz w:val="28"/>
          <w:szCs w:val="28"/>
        </w:rPr>
      </w:pPr>
      <w:r>
        <w:rPr>
          <w:b/>
          <w:sz w:val="24"/>
          <w:szCs w:val="24"/>
        </w:rPr>
        <w:t>Table 7.2: Check</w:t>
      </w:r>
      <w:r>
        <w:rPr>
          <w:sz w:val="24"/>
          <w:szCs w:val="24"/>
        </w:rPr>
        <w:t xml:space="preserve"> Available Size</w:t>
      </w:r>
    </w:p>
    <w:tbl>
      <w:tblPr>
        <w:tblStyle w:val="Style21"/>
        <w:tblW w:w="8430" w:type="dxa"/>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020"/>
        <w:gridCol w:w="2145"/>
        <w:gridCol w:w="2625"/>
        <w:gridCol w:w="2640"/>
      </w:tblGrid>
      <w:tr w:rsidR="00EB241C" w14:paraId="7FBE268D" w14:textId="77777777">
        <w:trPr>
          <w:trHeight w:val="469"/>
        </w:trPr>
        <w:tc>
          <w:tcPr>
            <w:tcW w:w="1020" w:type="dxa"/>
          </w:tcPr>
          <w:p w14:paraId="46484439" w14:textId="77777777" w:rsidR="00EB241C" w:rsidRDefault="00000000">
            <w:pPr>
              <w:spacing w:before="106" w:afterLines="50" w:after="120" w:line="360" w:lineRule="auto"/>
              <w:ind w:rightChars="14" w:right="31"/>
              <w:jc w:val="center"/>
              <w:rPr>
                <w:b/>
                <w:sz w:val="24"/>
                <w:szCs w:val="24"/>
              </w:rPr>
            </w:pPr>
            <w:r>
              <w:rPr>
                <w:b/>
                <w:sz w:val="24"/>
                <w:szCs w:val="24"/>
              </w:rPr>
              <w:t>Test No.</w:t>
            </w:r>
          </w:p>
        </w:tc>
        <w:tc>
          <w:tcPr>
            <w:tcW w:w="2145" w:type="dxa"/>
          </w:tcPr>
          <w:p w14:paraId="5D6E1E8A" w14:textId="77777777" w:rsidR="00EB241C" w:rsidRDefault="00000000">
            <w:pPr>
              <w:spacing w:before="106" w:afterLines="50" w:after="120" w:line="360" w:lineRule="auto"/>
              <w:ind w:leftChars="100" w:left="220" w:rightChars="14" w:right="31"/>
              <w:jc w:val="center"/>
              <w:rPr>
                <w:b/>
                <w:sz w:val="24"/>
                <w:szCs w:val="24"/>
              </w:rPr>
            </w:pPr>
            <w:r>
              <w:rPr>
                <w:b/>
                <w:sz w:val="24"/>
                <w:szCs w:val="24"/>
              </w:rPr>
              <w:t>Input</w:t>
            </w:r>
          </w:p>
        </w:tc>
        <w:tc>
          <w:tcPr>
            <w:tcW w:w="2625" w:type="dxa"/>
          </w:tcPr>
          <w:p w14:paraId="64967A2F" w14:textId="77777777" w:rsidR="00EB241C" w:rsidRDefault="00000000">
            <w:pPr>
              <w:spacing w:before="106" w:afterLines="50" w:after="120" w:line="360" w:lineRule="auto"/>
              <w:ind w:rightChars="14" w:right="31"/>
              <w:jc w:val="center"/>
              <w:rPr>
                <w:b/>
                <w:sz w:val="24"/>
                <w:szCs w:val="24"/>
              </w:rPr>
            </w:pPr>
            <w:r>
              <w:rPr>
                <w:b/>
                <w:sz w:val="24"/>
                <w:szCs w:val="24"/>
              </w:rPr>
              <w:t>Test Description</w:t>
            </w:r>
          </w:p>
        </w:tc>
        <w:tc>
          <w:tcPr>
            <w:tcW w:w="2640" w:type="dxa"/>
          </w:tcPr>
          <w:p w14:paraId="7BDA460C" w14:textId="77777777" w:rsidR="00EB241C" w:rsidRDefault="00000000">
            <w:pPr>
              <w:spacing w:before="106" w:afterLines="50" w:after="120" w:line="360" w:lineRule="auto"/>
              <w:ind w:rightChars="14" w:right="31"/>
              <w:jc w:val="center"/>
              <w:rPr>
                <w:b/>
                <w:sz w:val="24"/>
                <w:szCs w:val="24"/>
              </w:rPr>
            </w:pPr>
            <w:r>
              <w:rPr>
                <w:b/>
                <w:sz w:val="24"/>
                <w:szCs w:val="24"/>
              </w:rPr>
              <w:t>Output</w:t>
            </w:r>
          </w:p>
        </w:tc>
      </w:tr>
      <w:tr w:rsidR="00EB241C" w14:paraId="31FE7480" w14:textId="77777777">
        <w:trPr>
          <w:trHeight w:val="630"/>
        </w:trPr>
        <w:tc>
          <w:tcPr>
            <w:tcW w:w="1020" w:type="dxa"/>
          </w:tcPr>
          <w:p w14:paraId="3CD9FA84" w14:textId="77777777" w:rsidR="00EB241C" w:rsidRDefault="00000000">
            <w:pPr>
              <w:spacing w:before="46" w:afterLines="50" w:after="120" w:line="360" w:lineRule="auto"/>
              <w:ind w:leftChars="100" w:left="220" w:rightChars="14" w:right="31"/>
              <w:rPr>
                <w:sz w:val="24"/>
                <w:szCs w:val="24"/>
              </w:rPr>
            </w:pPr>
            <w:r>
              <w:rPr>
                <w:sz w:val="24"/>
                <w:szCs w:val="24"/>
              </w:rPr>
              <w:t>1</w:t>
            </w:r>
          </w:p>
        </w:tc>
        <w:tc>
          <w:tcPr>
            <w:tcW w:w="2145" w:type="dxa"/>
          </w:tcPr>
          <w:p w14:paraId="116C6735" w14:textId="77777777" w:rsidR="00EB241C" w:rsidRDefault="00000000">
            <w:pPr>
              <w:spacing w:before="46" w:afterLines="50" w:after="120" w:line="360" w:lineRule="auto"/>
              <w:ind w:leftChars="100" w:left="220" w:rightChars="14" w:right="31"/>
              <w:rPr>
                <w:sz w:val="24"/>
                <w:szCs w:val="24"/>
              </w:rPr>
            </w:pPr>
            <w:proofErr w:type="spellStart"/>
            <w:r>
              <w:rPr>
                <w:sz w:val="24"/>
                <w:szCs w:val="24"/>
              </w:rPr>
              <w:t>shutil.disk_usage</w:t>
            </w:r>
            <w:proofErr w:type="spellEnd"/>
            <w:r>
              <w:rPr>
                <w:sz w:val="24"/>
                <w:szCs w:val="24"/>
              </w:rPr>
              <w:t>() &gt; 20GB</w:t>
            </w:r>
          </w:p>
        </w:tc>
        <w:tc>
          <w:tcPr>
            <w:tcW w:w="2625" w:type="dxa"/>
          </w:tcPr>
          <w:p w14:paraId="06C01A26" w14:textId="77777777" w:rsidR="00EB241C" w:rsidRDefault="00000000">
            <w:pPr>
              <w:spacing w:before="46" w:afterLines="50" w:after="120" w:line="360" w:lineRule="auto"/>
              <w:ind w:leftChars="100" w:left="220" w:rightChars="14" w:right="31"/>
              <w:rPr>
                <w:sz w:val="24"/>
                <w:szCs w:val="24"/>
              </w:rPr>
            </w:pPr>
            <w:r>
              <w:rPr>
                <w:sz w:val="24"/>
                <w:szCs w:val="24"/>
              </w:rPr>
              <w:t>There is enough space on the USB</w:t>
            </w:r>
          </w:p>
        </w:tc>
        <w:tc>
          <w:tcPr>
            <w:tcW w:w="2640" w:type="dxa"/>
          </w:tcPr>
          <w:p w14:paraId="12B7D8A2" w14:textId="77777777" w:rsidR="00EB241C" w:rsidRDefault="00000000">
            <w:pPr>
              <w:spacing w:before="46" w:afterLines="50" w:after="120" w:line="360" w:lineRule="auto"/>
              <w:ind w:leftChars="100" w:left="220" w:rightChars="14" w:right="31"/>
              <w:rPr>
                <w:sz w:val="24"/>
                <w:szCs w:val="24"/>
              </w:rPr>
            </w:pPr>
            <w:r>
              <w:rPr>
                <w:sz w:val="24"/>
                <w:szCs w:val="24"/>
              </w:rPr>
              <w:t>Successfully passes space availability .</w:t>
            </w:r>
          </w:p>
        </w:tc>
      </w:tr>
      <w:tr w:rsidR="00EB241C" w14:paraId="3E8F110F" w14:textId="77777777">
        <w:trPr>
          <w:trHeight w:val="630"/>
        </w:trPr>
        <w:tc>
          <w:tcPr>
            <w:tcW w:w="1020" w:type="dxa"/>
          </w:tcPr>
          <w:p w14:paraId="09C82E71" w14:textId="77777777" w:rsidR="00EB241C" w:rsidRDefault="00000000">
            <w:pPr>
              <w:spacing w:before="44" w:afterLines="50" w:after="120" w:line="360" w:lineRule="auto"/>
              <w:ind w:leftChars="100" w:left="220" w:rightChars="14" w:right="31"/>
              <w:rPr>
                <w:sz w:val="24"/>
                <w:szCs w:val="24"/>
              </w:rPr>
            </w:pPr>
            <w:r>
              <w:rPr>
                <w:sz w:val="24"/>
                <w:szCs w:val="24"/>
              </w:rPr>
              <w:t>2</w:t>
            </w:r>
          </w:p>
        </w:tc>
        <w:tc>
          <w:tcPr>
            <w:tcW w:w="2145" w:type="dxa"/>
          </w:tcPr>
          <w:p w14:paraId="5FAA53A8" w14:textId="77777777" w:rsidR="00EB241C" w:rsidRDefault="00000000">
            <w:pPr>
              <w:spacing w:before="46" w:afterLines="50" w:after="120" w:line="360" w:lineRule="auto"/>
              <w:ind w:leftChars="100" w:left="220" w:rightChars="14" w:right="31"/>
              <w:rPr>
                <w:sz w:val="24"/>
                <w:szCs w:val="24"/>
              </w:rPr>
            </w:pPr>
            <w:proofErr w:type="spellStart"/>
            <w:r>
              <w:rPr>
                <w:sz w:val="24"/>
                <w:szCs w:val="24"/>
              </w:rPr>
              <w:t>shutil.disk_usage</w:t>
            </w:r>
            <w:proofErr w:type="spellEnd"/>
            <w:r>
              <w:rPr>
                <w:sz w:val="24"/>
                <w:szCs w:val="24"/>
              </w:rPr>
              <w:t>() &lt; 20GB</w:t>
            </w:r>
          </w:p>
        </w:tc>
        <w:tc>
          <w:tcPr>
            <w:tcW w:w="2625" w:type="dxa"/>
          </w:tcPr>
          <w:p w14:paraId="24582D1F" w14:textId="77777777" w:rsidR="00EB241C" w:rsidRDefault="00000000">
            <w:pPr>
              <w:spacing w:before="44" w:afterLines="50" w:after="120" w:line="360" w:lineRule="auto"/>
              <w:ind w:leftChars="100" w:left="220" w:rightChars="14" w:right="31"/>
              <w:rPr>
                <w:sz w:val="24"/>
                <w:szCs w:val="24"/>
              </w:rPr>
            </w:pPr>
            <w:r>
              <w:rPr>
                <w:sz w:val="24"/>
                <w:szCs w:val="24"/>
              </w:rPr>
              <w:t>There isn’t enough space on the USB.</w:t>
            </w:r>
          </w:p>
        </w:tc>
        <w:tc>
          <w:tcPr>
            <w:tcW w:w="2640" w:type="dxa"/>
          </w:tcPr>
          <w:p w14:paraId="65C7D6FA" w14:textId="77777777" w:rsidR="00EB241C" w:rsidRDefault="00000000">
            <w:pPr>
              <w:spacing w:before="44" w:afterLines="50" w:after="120" w:line="360" w:lineRule="auto"/>
              <w:ind w:leftChars="100" w:left="220" w:rightChars="14" w:right="31"/>
              <w:rPr>
                <w:sz w:val="24"/>
                <w:szCs w:val="24"/>
              </w:rPr>
            </w:pPr>
            <w:r>
              <w:rPr>
                <w:sz w:val="24"/>
                <w:szCs w:val="24"/>
              </w:rPr>
              <w:t>Gives notification “The external drive has less that 20GB of free space left. Please delete files from the external drive to continue.” and aborts execution.</w:t>
            </w:r>
          </w:p>
        </w:tc>
      </w:tr>
    </w:tbl>
    <w:p w14:paraId="118E36EE" w14:textId="77777777" w:rsidR="00EB241C" w:rsidRDefault="00EB241C">
      <w:pPr>
        <w:pStyle w:val="Heading3"/>
        <w:tabs>
          <w:tab w:val="left" w:pos="1440"/>
          <w:tab w:val="left" w:pos="1441"/>
        </w:tabs>
        <w:spacing w:before="207" w:afterLines="50" w:after="120" w:line="360" w:lineRule="auto"/>
        <w:ind w:left="0" w:rightChars="14" w:right="31"/>
      </w:pPr>
      <w:bookmarkStart w:id="4" w:name="_y70ey1hlpohk" w:colFirst="0" w:colLast="0"/>
      <w:bookmarkEnd w:id="4"/>
    </w:p>
    <w:p w14:paraId="17DE1112" w14:textId="77777777" w:rsidR="00EB241C" w:rsidRDefault="00000000">
      <w:pPr>
        <w:pStyle w:val="Heading3"/>
        <w:numPr>
          <w:ilvl w:val="1"/>
          <w:numId w:val="18"/>
        </w:numPr>
        <w:tabs>
          <w:tab w:val="left" w:pos="1440"/>
          <w:tab w:val="left" w:pos="1441"/>
        </w:tabs>
        <w:spacing w:before="207" w:afterLines="50" w:after="120" w:line="360" w:lineRule="auto"/>
        <w:ind w:left="0" w:rightChars="14" w:right="31" w:firstLine="0"/>
      </w:pPr>
      <w:bookmarkStart w:id="5" w:name="_2b8mm4worfry" w:colFirst="0" w:colLast="0"/>
      <w:bookmarkEnd w:id="5"/>
      <w:r>
        <w:t>Test for File Availability</w:t>
      </w:r>
    </w:p>
    <w:p w14:paraId="3D419364" w14:textId="77777777" w:rsidR="00EB241C" w:rsidRDefault="00000000">
      <w:pPr>
        <w:spacing w:afterLines="50" w:after="120" w:line="360" w:lineRule="auto"/>
        <w:ind w:rightChars="14" w:right="31"/>
        <w:jc w:val="both"/>
      </w:pPr>
      <w:r>
        <w:rPr>
          <w:sz w:val="24"/>
          <w:szCs w:val="24"/>
        </w:rPr>
        <w:t>Our tool handles a lot of files throughout its course of execution. These files include collected RAM image files, system information text files and a JSON file for storing hash values. This was implemented using error handling in Python. This is shown in table 7.3.</w:t>
      </w:r>
    </w:p>
    <w:p w14:paraId="17C0317B" w14:textId="77777777" w:rsidR="00EB241C" w:rsidRDefault="00000000">
      <w:pPr>
        <w:spacing w:before="184" w:afterLines="50" w:after="120" w:line="360" w:lineRule="auto"/>
        <w:ind w:rightChars="14" w:right="31"/>
        <w:jc w:val="center"/>
        <w:rPr>
          <w:sz w:val="28"/>
          <w:szCs w:val="28"/>
        </w:rPr>
      </w:pPr>
      <w:r>
        <w:rPr>
          <w:b/>
          <w:sz w:val="24"/>
          <w:szCs w:val="24"/>
        </w:rPr>
        <w:t xml:space="preserve">Table 7.3: </w:t>
      </w:r>
      <w:r>
        <w:rPr>
          <w:sz w:val="24"/>
          <w:szCs w:val="24"/>
        </w:rPr>
        <w:t>Check Files</w:t>
      </w:r>
    </w:p>
    <w:tbl>
      <w:tblPr>
        <w:tblStyle w:val="Style22"/>
        <w:tblW w:w="8430" w:type="dxa"/>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020"/>
        <w:gridCol w:w="2145"/>
        <w:gridCol w:w="2625"/>
        <w:gridCol w:w="2640"/>
      </w:tblGrid>
      <w:tr w:rsidR="00EB241C" w14:paraId="67296468" w14:textId="77777777">
        <w:trPr>
          <w:trHeight w:val="469"/>
        </w:trPr>
        <w:tc>
          <w:tcPr>
            <w:tcW w:w="1020" w:type="dxa"/>
          </w:tcPr>
          <w:p w14:paraId="43370078" w14:textId="77777777" w:rsidR="00EB241C" w:rsidRDefault="00000000">
            <w:pPr>
              <w:spacing w:before="106" w:afterLines="50" w:after="120" w:line="360" w:lineRule="auto"/>
              <w:ind w:rightChars="14" w:right="31"/>
              <w:jc w:val="center"/>
              <w:rPr>
                <w:b/>
                <w:sz w:val="24"/>
                <w:szCs w:val="24"/>
              </w:rPr>
            </w:pPr>
            <w:r>
              <w:rPr>
                <w:b/>
                <w:sz w:val="24"/>
                <w:szCs w:val="24"/>
              </w:rPr>
              <w:t>Test No.</w:t>
            </w:r>
          </w:p>
        </w:tc>
        <w:tc>
          <w:tcPr>
            <w:tcW w:w="2145" w:type="dxa"/>
          </w:tcPr>
          <w:p w14:paraId="3019CBB2" w14:textId="77777777" w:rsidR="00EB241C" w:rsidRDefault="00000000">
            <w:pPr>
              <w:spacing w:before="106" w:afterLines="50" w:after="120" w:line="360" w:lineRule="auto"/>
              <w:ind w:rightChars="14" w:right="31"/>
              <w:jc w:val="center"/>
              <w:rPr>
                <w:b/>
                <w:sz w:val="24"/>
                <w:szCs w:val="24"/>
              </w:rPr>
            </w:pPr>
            <w:r>
              <w:rPr>
                <w:b/>
                <w:sz w:val="24"/>
                <w:szCs w:val="24"/>
              </w:rPr>
              <w:t>Input</w:t>
            </w:r>
          </w:p>
        </w:tc>
        <w:tc>
          <w:tcPr>
            <w:tcW w:w="2625" w:type="dxa"/>
          </w:tcPr>
          <w:p w14:paraId="68A825CE" w14:textId="77777777" w:rsidR="00EB241C" w:rsidRDefault="00000000">
            <w:pPr>
              <w:spacing w:before="106" w:afterLines="50" w:after="120" w:line="360" w:lineRule="auto"/>
              <w:ind w:rightChars="14" w:right="31"/>
              <w:jc w:val="center"/>
              <w:rPr>
                <w:b/>
                <w:sz w:val="24"/>
                <w:szCs w:val="24"/>
              </w:rPr>
            </w:pPr>
            <w:r>
              <w:rPr>
                <w:b/>
                <w:sz w:val="24"/>
                <w:szCs w:val="24"/>
              </w:rPr>
              <w:t>Test Description</w:t>
            </w:r>
          </w:p>
        </w:tc>
        <w:tc>
          <w:tcPr>
            <w:tcW w:w="2640" w:type="dxa"/>
          </w:tcPr>
          <w:p w14:paraId="15BF4E3E" w14:textId="77777777" w:rsidR="00EB241C" w:rsidRDefault="00000000">
            <w:pPr>
              <w:spacing w:before="106" w:afterLines="50" w:after="120" w:line="360" w:lineRule="auto"/>
              <w:ind w:rightChars="14" w:right="31"/>
              <w:jc w:val="center"/>
              <w:rPr>
                <w:b/>
                <w:sz w:val="24"/>
                <w:szCs w:val="24"/>
              </w:rPr>
            </w:pPr>
            <w:r>
              <w:rPr>
                <w:b/>
                <w:sz w:val="24"/>
                <w:szCs w:val="24"/>
              </w:rPr>
              <w:t>Output</w:t>
            </w:r>
          </w:p>
        </w:tc>
      </w:tr>
      <w:tr w:rsidR="00EB241C" w14:paraId="47A8FF91" w14:textId="77777777">
        <w:trPr>
          <w:trHeight w:val="630"/>
        </w:trPr>
        <w:tc>
          <w:tcPr>
            <w:tcW w:w="1020" w:type="dxa"/>
          </w:tcPr>
          <w:p w14:paraId="39FDD95A" w14:textId="77777777" w:rsidR="00EB241C" w:rsidRDefault="00000000">
            <w:pPr>
              <w:spacing w:before="46" w:afterLines="50" w:after="120" w:line="360" w:lineRule="auto"/>
              <w:ind w:leftChars="100" w:left="220" w:rightChars="14" w:right="31"/>
              <w:rPr>
                <w:sz w:val="24"/>
                <w:szCs w:val="24"/>
              </w:rPr>
            </w:pPr>
            <w:r>
              <w:rPr>
                <w:sz w:val="24"/>
                <w:szCs w:val="24"/>
              </w:rPr>
              <w:t>1</w:t>
            </w:r>
          </w:p>
        </w:tc>
        <w:tc>
          <w:tcPr>
            <w:tcW w:w="2145" w:type="dxa"/>
          </w:tcPr>
          <w:p w14:paraId="5A8816EE" w14:textId="77777777" w:rsidR="00EB241C" w:rsidRDefault="00000000">
            <w:pPr>
              <w:spacing w:before="46" w:afterLines="50" w:after="120" w:line="360" w:lineRule="auto"/>
              <w:ind w:leftChars="100" w:left="220" w:rightChars="14" w:right="31"/>
              <w:rPr>
                <w:sz w:val="24"/>
                <w:szCs w:val="24"/>
              </w:rPr>
            </w:pPr>
            <w:r>
              <w:rPr>
                <w:sz w:val="24"/>
                <w:szCs w:val="24"/>
              </w:rPr>
              <w:t>try:</w:t>
            </w:r>
          </w:p>
          <w:p w14:paraId="31E47C02" w14:textId="77777777" w:rsidR="00EB241C" w:rsidRDefault="00000000">
            <w:pPr>
              <w:spacing w:before="46" w:afterLines="50" w:after="120" w:line="360" w:lineRule="auto"/>
              <w:ind w:leftChars="100" w:left="220" w:rightChars="14" w:right="31"/>
              <w:rPr>
                <w:sz w:val="24"/>
                <w:szCs w:val="24"/>
              </w:rPr>
            </w:pPr>
            <w:r>
              <w:rPr>
                <w:sz w:val="24"/>
                <w:szCs w:val="24"/>
              </w:rPr>
              <w:t>with open("</w:t>
            </w:r>
            <w:proofErr w:type="spellStart"/>
            <w:r>
              <w:rPr>
                <w:sz w:val="24"/>
                <w:szCs w:val="24"/>
              </w:rPr>
              <w:t>var.json</w:t>
            </w:r>
            <w:proofErr w:type="spellEnd"/>
            <w:r>
              <w:rPr>
                <w:sz w:val="24"/>
                <w:szCs w:val="24"/>
              </w:rPr>
              <w:t>", 'r') as file</w:t>
            </w:r>
          </w:p>
          <w:p w14:paraId="25762083" w14:textId="77777777" w:rsidR="00EB241C" w:rsidRDefault="00EB241C">
            <w:pPr>
              <w:spacing w:before="46" w:afterLines="50" w:after="120" w:line="360" w:lineRule="auto"/>
              <w:ind w:leftChars="100" w:left="220" w:rightChars="14" w:right="31"/>
              <w:rPr>
                <w:sz w:val="24"/>
                <w:szCs w:val="24"/>
              </w:rPr>
            </w:pPr>
          </w:p>
        </w:tc>
        <w:tc>
          <w:tcPr>
            <w:tcW w:w="2625" w:type="dxa"/>
          </w:tcPr>
          <w:p w14:paraId="3FC9F584" w14:textId="77777777" w:rsidR="00EB241C" w:rsidRDefault="00000000">
            <w:pPr>
              <w:spacing w:before="46" w:afterLines="50" w:after="120" w:line="360" w:lineRule="auto"/>
              <w:ind w:leftChars="100" w:left="220" w:rightChars="14" w:right="31"/>
              <w:rPr>
                <w:sz w:val="24"/>
                <w:szCs w:val="24"/>
              </w:rPr>
            </w:pPr>
            <w:r>
              <w:rPr>
                <w:sz w:val="24"/>
                <w:szCs w:val="24"/>
              </w:rPr>
              <w:t>“try” statement in Python allows us to run a block of code and catch exception if encountered during runtime.</w:t>
            </w:r>
          </w:p>
        </w:tc>
        <w:tc>
          <w:tcPr>
            <w:tcW w:w="2640" w:type="dxa"/>
          </w:tcPr>
          <w:p w14:paraId="41DC9E12" w14:textId="77777777" w:rsidR="00EB241C" w:rsidRDefault="00000000">
            <w:pPr>
              <w:spacing w:before="46" w:afterLines="50" w:after="120" w:line="360" w:lineRule="auto"/>
              <w:ind w:leftChars="100" w:left="220" w:rightChars="14" w:right="31"/>
              <w:rPr>
                <w:sz w:val="24"/>
                <w:szCs w:val="24"/>
              </w:rPr>
            </w:pPr>
            <w:r>
              <w:rPr>
                <w:sz w:val="24"/>
                <w:szCs w:val="24"/>
              </w:rPr>
              <w:t>If no exception occur, the code finishes hash collection successfully.</w:t>
            </w:r>
          </w:p>
        </w:tc>
      </w:tr>
      <w:tr w:rsidR="00EB241C" w14:paraId="6BFF9456" w14:textId="77777777">
        <w:trPr>
          <w:trHeight w:val="630"/>
        </w:trPr>
        <w:tc>
          <w:tcPr>
            <w:tcW w:w="1020" w:type="dxa"/>
          </w:tcPr>
          <w:p w14:paraId="39612E26" w14:textId="77777777" w:rsidR="00EB241C" w:rsidRDefault="00000000">
            <w:pPr>
              <w:spacing w:before="44" w:afterLines="50" w:after="120" w:line="360" w:lineRule="auto"/>
              <w:ind w:leftChars="100" w:left="220" w:rightChars="14" w:right="31"/>
              <w:rPr>
                <w:sz w:val="24"/>
                <w:szCs w:val="24"/>
              </w:rPr>
            </w:pPr>
            <w:r>
              <w:rPr>
                <w:sz w:val="24"/>
                <w:szCs w:val="24"/>
              </w:rPr>
              <w:lastRenderedPageBreak/>
              <w:t>2</w:t>
            </w:r>
          </w:p>
        </w:tc>
        <w:tc>
          <w:tcPr>
            <w:tcW w:w="2145" w:type="dxa"/>
          </w:tcPr>
          <w:p w14:paraId="603444CA" w14:textId="77777777" w:rsidR="00EB241C" w:rsidRDefault="00000000">
            <w:pPr>
              <w:spacing w:before="44" w:afterLines="50" w:after="120" w:line="360" w:lineRule="auto"/>
              <w:ind w:leftChars="100" w:left="220" w:rightChars="14" w:right="31"/>
              <w:rPr>
                <w:sz w:val="24"/>
                <w:szCs w:val="24"/>
              </w:rPr>
            </w:pPr>
            <w:r>
              <w:rPr>
                <w:sz w:val="24"/>
                <w:szCs w:val="24"/>
              </w:rPr>
              <w:t>except (</w:t>
            </w:r>
            <w:proofErr w:type="spellStart"/>
            <w:r>
              <w:rPr>
                <w:sz w:val="24"/>
                <w:szCs w:val="24"/>
              </w:rPr>
              <w:t>FileNotFoundError</w:t>
            </w:r>
            <w:proofErr w:type="spellEnd"/>
            <w:r>
              <w:rPr>
                <w:sz w:val="24"/>
                <w:szCs w:val="24"/>
              </w:rPr>
              <w:t>)</w:t>
            </w:r>
          </w:p>
        </w:tc>
        <w:tc>
          <w:tcPr>
            <w:tcW w:w="2625" w:type="dxa"/>
          </w:tcPr>
          <w:p w14:paraId="503FE32E" w14:textId="77777777" w:rsidR="00EB241C" w:rsidRDefault="00000000">
            <w:pPr>
              <w:spacing w:before="44" w:afterLines="50" w:after="120" w:line="360" w:lineRule="auto"/>
              <w:ind w:leftChars="100" w:left="220" w:rightChars="14" w:right="31"/>
              <w:rPr>
                <w:sz w:val="24"/>
                <w:szCs w:val="24"/>
              </w:rPr>
            </w:pPr>
            <w:r>
              <w:rPr>
                <w:sz w:val="24"/>
                <w:szCs w:val="24"/>
              </w:rPr>
              <w:t>The expected JSON file is not found in the specified location.</w:t>
            </w:r>
          </w:p>
        </w:tc>
        <w:tc>
          <w:tcPr>
            <w:tcW w:w="2640" w:type="dxa"/>
          </w:tcPr>
          <w:p w14:paraId="3DFB47D5" w14:textId="77777777" w:rsidR="00EB241C" w:rsidRDefault="00000000">
            <w:pPr>
              <w:spacing w:before="44" w:afterLines="50" w:after="120" w:line="360" w:lineRule="auto"/>
              <w:ind w:leftChars="100" w:left="220" w:rightChars="14" w:right="31"/>
              <w:rPr>
                <w:sz w:val="24"/>
                <w:szCs w:val="24"/>
              </w:rPr>
            </w:pPr>
            <w:r>
              <w:rPr>
                <w:sz w:val="24"/>
                <w:szCs w:val="24"/>
              </w:rPr>
              <w:t>Gives notification “JSON file not found” and aborts hash collection.</w:t>
            </w:r>
          </w:p>
        </w:tc>
      </w:tr>
      <w:tr w:rsidR="00EB241C" w14:paraId="563248E8" w14:textId="77777777">
        <w:trPr>
          <w:trHeight w:val="1167"/>
        </w:trPr>
        <w:tc>
          <w:tcPr>
            <w:tcW w:w="1020" w:type="dxa"/>
          </w:tcPr>
          <w:p w14:paraId="46EA9EE7" w14:textId="77777777" w:rsidR="00EB241C" w:rsidRDefault="00000000">
            <w:pPr>
              <w:spacing w:before="39" w:afterLines="50" w:after="120" w:line="360" w:lineRule="auto"/>
              <w:ind w:leftChars="100" w:left="220" w:rightChars="14" w:right="31"/>
              <w:rPr>
                <w:sz w:val="24"/>
                <w:szCs w:val="24"/>
              </w:rPr>
            </w:pPr>
            <w:r>
              <w:rPr>
                <w:sz w:val="24"/>
                <w:szCs w:val="24"/>
              </w:rPr>
              <w:t>3</w:t>
            </w:r>
          </w:p>
        </w:tc>
        <w:tc>
          <w:tcPr>
            <w:tcW w:w="2145" w:type="dxa"/>
          </w:tcPr>
          <w:p w14:paraId="31DEE0E8" w14:textId="77777777" w:rsidR="00EB241C" w:rsidRDefault="00000000">
            <w:pPr>
              <w:spacing w:before="44" w:afterLines="50" w:after="120" w:line="360" w:lineRule="auto"/>
              <w:ind w:leftChars="100" w:left="220" w:rightChars="14" w:right="31"/>
              <w:rPr>
                <w:sz w:val="24"/>
                <w:szCs w:val="24"/>
              </w:rPr>
            </w:pPr>
            <w:r>
              <w:rPr>
                <w:sz w:val="24"/>
                <w:szCs w:val="24"/>
              </w:rPr>
              <w:t>except (</w:t>
            </w:r>
            <w:proofErr w:type="spellStart"/>
            <w:r>
              <w:rPr>
                <w:sz w:val="24"/>
                <w:szCs w:val="24"/>
              </w:rPr>
              <w:t>json.JSONDecodeError</w:t>
            </w:r>
            <w:proofErr w:type="spellEnd"/>
            <w:r>
              <w:rPr>
                <w:sz w:val="24"/>
                <w:szCs w:val="24"/>
              </w:rPr>
              <w:t>)</w:t>
            </w:r>
          </w:p>
        </w:tc>
        <w:tc>
          <w:tcPr>
            <w:tcW w:w="2625" w:type="dxa"/>
          </w:tcPr>
          <w:p w14:paraId="4E66E7B7" w14:textId="77777777" w:rsidR="00EB241C" w:rsidRDefault="00000000">
            <w:pPr>
              <w:spacing w:before="44" w:afterLines="50" w:after="120" w:line="360" w:lineRule="auto"/>
              <w:ind w:leftChars="100" w:left="220" w:rightChars="14" w:right="31"/>
              <w:rPr>
                <w:sz w:val="24"/>
                <w:szCs w:val="24"/>
              </w:rPr>
            </w:pPr>
            <w:r>
              <w:rPr>
                <w:sz w:val="24"/>
                <w:szCs w:val="24"/>
              </w:rPr>
              <w:t>The decoding of the JSON file was not successful.</w:t>
            </w:r>
          </w:p>
        </w:tc>
        <w:tc>
          <w:tcPr>
            <w:tcW w:w="2640" w:type="dxa"/>
          </w:tcPr>
          <w:p w14:paraId="5CD4439A" w14:textId="77777777" w:rsidR="00EB241C" w:rsidRDefault="00000000">
            <w:pPr>
              <w:spacing w:before="44" w:afterLines="50" w:after="120" w:line="360" w:lineRule="auto"/>
              <w:ind w:leftChars="100" w:left="220" w:rightChars="14" w:right="31"/>
              <w:rPr>
                <w:sz w:val="24"/>
                <w:szCs w:val="24"/>
              </w:rPr>
            </w:pPr>
            <w:r>
              <w:rPr>
                <w:sz w:val="24"/>
                <w:szCs w:val="24"/>
              </w:rPr>
              <w:t>Gives notification “JSON file could not be read” and aborts hash collection.</w:t>
            </w:r>
          </w:p>
        </w:tc>
      </w:tr>
    </w:tbl>
    <w:p w14:paraId="6223BD94" w14:textId="77777777" w:rsidR="00EB241C" w:rsidRDefault="00EB241C">
      <w:pPr>
        <w:spacing w:afterLines="50" w:after="120" w:line="360" w:lineRule="auto"/>
        <w:ind w:rightChars="14" w:right="31"/>
        <w:jc w:val="both"/>
        <w:rPr>
          <w:sz w:val="24"/>
          <w:szCs w:val="24"/>
        </w:rPr>
      </w:pPr>
    </w:p>
    <w:p w14:paraId="102CB3AE" w14:textId="77777777" w:rsidR="00EB241C" w:rsidRDefault="00000000">
      <w:pPr>
        <w:spacing w:afterLines="50" w:after="120" w:line="360" w:lineRule="auto"/>
        <w:ind w:rightChars="14" w:right="31" w:firstLine="720"/>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Similar exception handling for files is performed for the data files as well with appropriate messages.</w:t>
      </w:r>
    </w:p>
    <w:p w14:paraId="1DF5D6AE" w14:textId="77777777" w:rsidR="00EB241C" w:rsidRDefault="00000000">
      <w:pPr>
        <w:pStyle w:val="Heading2"/>
        <w:spacing w:afterLines="50" w:after="120" w:line="360" w:lineRule="auto"/>
        <w:ind w:left="0" w:rightChars="14" w:right="31"/>
        <w:rPr>
          <w:rFonts w:eastAsia="Times New Roman"/>
          <w:color w:val="000000"/>
          <w:sz w:val="24"/>
          <w:szCs w:val="24"/>
        </w:rPr>
      </w:pPr>
      <w:r>
        <w:lastRenderedPageBreak/>
        <w:t>CHAPTER 8</w:t>
      </w:r>
    </w:p>
    <w:p w14:paraId="7B399B16" w14:textId="77777777" w:rsidR="00EB241C" w:rsidRDefault="00000000">
      <w:pPr>
        <w:spacing w:afterLines="50" w:after="120" w:line="360" w:lineRule="auto"/>
        <w:ind w:rightChars="14" w:right="31"/>
        <w:jc w:val="center"/>
        <w:rPr>
          <w:rFonts w:eastAsia="Times New Roman"/>
          <w:b/>
          <w:color w:val="000000"/>
          <w:sz w:val="24"/>
          <w:szCs w:val="24"/>
        </w:rPr>
      </w:pPr>
      <w:r>
        <w:rPr>
          <w:b/>
          <w:sz w:val="32"/>
          <w:szCs w:val="32"/>
        </w:rPr>
        <w:t>RESULT DISCUSSION AND PERFORMANCE ANALYSIS</w:t>
      </w:r>
    </w:p>
    <w:p w14:paraId="6BFF9EF0" w14:textId="77777777" w:rsidR="00EB241C" w:rsidRDefault="00000000">
      <w:pPr>
        <w:pStyle w:val="Heading3"/>
        <w:numPr>
          <w:ilvl w:val="1"/>
          <w:numId w:val="19"/>
        </w:numPr>
        <w:spacing w:before="1" w:afterLines="50" w:after="120" w:line="360" w:lineRule="auto"/>
        <w:ind w:rightChars="14" w:right="31" w:hanging="1481"/>
      </w:pPr>
      <w:r>
        <w:t>SNAPSHOTS</w:t>
      </w:r>
    </w:p>
    <w:p w14:paraId="48815872" w14:textId="77777777" w:rsidR="00EB241C" w:rsidRDefault="00000000">
      <w:pPr>
        <w:pStyle w:val="Heading3"/>
        <w:numPr>
          <w:ilvl w:val="2"/>
          <w:numId w:val="19"/>
        </w:numPr>
        <w:spacing w:before="1" w:afterLines="50" w:after="120" w:line="360" w:lineRule="auto"/>
        <w:ind w:left="1901" w:rightChars="14" w:right="31" w:hanging="1481"/>
      </w:pPr>
      <w:r>
        <w:t>EXECUTION WINDOW</w:t>
      </w:r>
    </w:p>
    <w:p w14:paraId="252ADF9D" w14:textId="77777777" w:rsidR="00EB241C" w:rsidRDefault="00000000">
      <w:pPr>
        <w:pStyle w:val="Heading3"/>
        <w:tabs>
          <w:tab w:val="left" w:pos="1481"/>
          <w:tab w:val="left" w:pos="1482"/>
        </w:tabs>
        <w:spacing w:before="1"/>
        <w:ind w:left="0" w:rightChars="14" w:right="31"/>
        <w:jc w:val="center"/>
      </w:pPr>
      <w:r>
        <w:rPr>
          <w:noProof/>
        </w:rPr>
        <w:drawing>
          <wp:inline distT="114300" distB="114300" distL="114300" distR="114300" wp14:anchorId="46EBF38F" wp14:editId="64EB8A24">
            <wp:extent cx="4779645" cy="2555875"/>
            <wp:effectExtent l="0" t="0" r="1905" b="15875"/>
            <wp:docPr id="18" name="image5.png"/>
            <wp:cNvGraphicFramePr/>
            <a:graphic xmlns:a="http://schemas.openxmlformats.org/drawingml/2006/main">
              <a:graphicData uri="http://schemas.openxmlformats.org/drawingml/2006/picture">
                <pic:pic xmlns:pic="http://schemas.openxmlformats.org/drawingml/2006/picture">
                  <pic:nvPicPr>
                    <pic:cNvPr id="18" name="image5.png"/>
                    <pic:cNvPicPr preferRelativeResize="0"/>
                  </pic:nvPicPr>
                  <pic:blipFill>
                    <a:blip r:embed="rId36"/>
                    <a:srcRect l="6069" t="10131" r="22109" b="22541"/>
                    <a:stretch>
                      <a:fillRect/>
                    </a:stretch>
                  </pic:blipFill>
                  <pic:spPr>
                    <a:xfrm>
                      <a:off x="0" y="0"/>
                      <a:ext cx="4779645" cy="2555875"/>
                    </a:xfrm>
                    <a:prstGeom prst="rect">
                      <a:avLst/>
                    </a:prstGeom>
                  </pic:spPr>
                </pic:pic>
              </a:graphicData>
            </a:graphic>
          </wp:inline>
        </w:drawing>
      </w:r>
    </w:p>
    <w:p w14:paraId="78D14779" w14:textId="77777777" w:rsidR="00EB241C" w:rsidRDefault="00EB241C">
      <w:pPr>
        <w:spacing w:before="14" w:afterLines="50" w:after="120" w:line="360" w:lineRule="auto"/>
        <w:ind w:rightChars="14" w:right="31"/>
        <w:rPr>
          <w:b/>
          <w:sz w:val="2"/>
          <w:szCs w:val="2"/>
        </w:rPr>
      </w:pPr>
    </w:p>
    <w:p w14:paraId="0FAFEB11" w14:textId="77777777" w:rsidR="00EB241C" w:rsidRDefault="00000000">
      <w:pPr>
        <w:spacing w:before="14" w:afterLines="50" w:after="120" w:line="360" w:lineRule="auto"/>
        <w:ind w:rightChars="14" w:right="31"/>
        <w:jc w:val="center"/>
        <w:rPr>
          <w:rFonts w:eastAsia="Times New Roman"/>
          <w:color w:val="000000"/>
          <w:sz w:val="29"/>
          <w:szCs w:val="29"/>
        </w:rPr>
      </w:pPr>
      <w:r>
        <w:rPr>
          <w:b/>
          <w:sz w:val="24"/>
          <w:szCs w:val="24"/>
        </w:rPr>
        <w:t xml:space="preserve">Fig 8.1: </w:t>
      </w:r>
      <w:r>
        <w:rPr>
          <w:sz w:val="24"/>
          <w:szCs w:val="24"/>
        </w:rPr>
        <w:t>Execution Window</w:t>
      </w:r>
    </w:p>
    <w:p w14:paraId="6AD99343" w14:textId="77777777" w:rsidR="00EB241C" w:rsidRDefault="00000000">
      <w:pPr>
        <w:spacing w:afterLines="50" w:after="120" w:line="360" w:lineRule="auto"/>
        <w:ind w:rightChars="14" w:right="31" w:firstLine="720"/>
        <w:jc w:val="both"/>
        <w:rPr>
          <w:sz w:val="24"/>
          <w:szCs w:val="24"/>
        </w:rPr>
      </w:pPr>
      <w:r>
        <w:rPr>
          <w:sz w:val="24"/>
          <w:szCs w:val="24"/>
        </w:rPr>
        <w:t>As seen in figure 8.1, we have added a custom Loader Class that indicates the status of execution at different sections of the process</w:t>
      </w:r>
      <w:r>
        <w:rPr>
          <w:rFonts w:eastAsia="Times New Roman"/>
          <w:color w:val="000000"/>
          <w:sz w:val="24"/>
          <w:szCs w:val="24"/>
        </w:rPr>
        <w:t xml:space="preserve">. </w:t>
      </w:r>
      <w:r>
        <w:rPr>
          <w:sz w:val="24"/>
          <w:szCs w:val="24"/>
        </w:rPr>
        <w:t>T</w:t>
      </w:r>
      <w:r>
        <w:rPr>
          <w:rFonts w:eastAsia="Times New Roman"/>
          <w:color w:val="000000"/>
          <w:sz w:val="24"/>
          <w:szCs w:val="24"/>
        </w:rPr>
        <w:t>he collectio</w:t>
      </w:r>
      <w:r>
        <w:rPr>
          <w:sz w:val="24"/>
          <w:szCs w:val="24"/>
        </w:rPr>
        <w:t>n of the RAM image is not an immediate process and may take many minutes or even hours depending on the size of the target and speed of the target system. Hence, the presence of a visual indicator is helpful in understanding the state of the execution.</w:t>
      </w:r>
    </w:p>
    <w:p w14:paraId="37F35200" w14:textId="77777777" w:rsidR="00EB241C" w:rsidRDefault="00000000">
      <w:pPr>
        <w:spacing w:line="360" w:lineRule="auto"/>
        <w:ind w:rightChars="14" w:right="31"/>
        <w:jc w:val="center"/>
        <w:rPr>
          <w:sz w:val="24"/>
          <w:szCs w:val="24"/>
        </w:rPr>
      </w:pPr>
      <w:r>
        <w:rPr>
          <w:noProof/>
          <w:sz w:val="24"/>
          <w:szCs w:val="24"/>
        </w:rPr>
        <w:drawing>
          <wp:inline distT="114300" distB="114300" distL="114300" distR="114300" wp14:anchorId="3B1F7513" wp14:editId="40DB2641">
            <wp:extent cx="4528185" cy="2332990"/>
            <wp:effectExtent l="0" t="0" r="5715" b="1016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37"/>
                    <a:srcRect/>
                    <a:stretch>
                      <a:fillRect/>
                    </a:stretch>
                  </pic:blipFill>
                  <pic:spPr>
                    <a:xfrm>
                      <a:off x="0" y="0"/>
                      <a:ext cx="4528185" cy="2332990"/>
                    </a:xfrm>
                    <a:prstGeom prst="rect">
                      <a:avLst/>
                    </a:prstGeom>
                  </pic:spPr>
                </pic:pic>
              </a:graphicData>
            </a:graphic>
          </wp:inline>
        </w:drawing>
      </w:r>
    </w:p>
    <w:p w14:paraId="0C9D89C4" w14:textId="77777777" w:rsidR="00EB241C" w:rsidRDefault="00000000">
      <w:pPr>
        <w:spacing w:afterLines="50" w:after="120" w:line="360" w:lineRule="auto"/>
        <w:ind w:rightChars="14" w:right="31"/>
        <w:jc w:val="center"/>
        <w:rPr>
          <w:rFonts w:eastAsia="Times New Roman"/>
          <w:color w:val="000000"/>
          <w:sz w:val="24"/>
          <w:szCs w:val="24"/>
        </w:rPr>
      </w:pPr>
      <w:r>
        <w:rPr>
          <w:b/>
          <w:sz w:val="24"/>
          <w:szCs w:val="24"/>
        </w:rPr>
        <w:t xml:space="preserve">Fig 8.2: </w:t>
      </w:r>
      <w:r>
        <w:rPr>
          <w:sz w:val="24"/>
          <w:szCs w:val="24"/>
        </w:rPr>
        <w:t>Completed Execution Window</w:t>
      </w:r>
    </w:p>
    <w:p w14:paraId="12BAEDC9" w14:textId="77777777" w:rsidR="00EB241C" w:rsidRDefault="00000000">
      <w:pPr>
        <w:spacing w:afterLines="50" w:after="120" w:line="360" w:lineRule="auto"/>
        <w:ind w:rightChars="14" w:right="31" w:firstLine="720"/>
        <w:jc w:val="both"/>
        <w:rPr>
          <w:sz w:val="24"/>
          <w:szCs w:val="24"/>
        </w:rPr>
      </w:pPr>
      <w:r>
        <w:rPr>
          <w:sz w:val="24"/>
          <w:szCs w:val="24"/>
        </w:rPr>
        <w:lastRenderedPageBreak/>
        <w:t>In figure 8.2, we can see the successfully completed RAM dump and system information collection process. At each stage, a confirmation is provided to indicate which steps were completed successfully. These include the RAM dump collection process, the encryption of the image file, the collection of system information and encryption of the system information file. A final message confirming the successful completion of execution is displayed indicating to the incident responder that they ca safely quit the window and unplug the USB drive to send for analysis.</w:t>
      </w:r>
    </w:p>
    <w:p w14:paraId="2840F9BC" w14:textId="77777777" w:rsidR="00EB241C" w:rsidRDefault="00EB241C">
      <w:pPr>
        <w:spacing w:afterLines="50" w:after="120" w:line="360" w:lineRule="auto"/>
        <w:ind w:rightChars="14" w:right="31"/>
        <w:jc w:val="both"/>
        <w:rPr>
          <w:sz w:val="24"/>
          <w:szCs w:val="24"/>
        </w:rPr>
      </w:pPr>
    </w:p>
    <w:p w14:paraId="5FB9603C" w14:textId="77777777" w:rsidR="00EB241C" w:rsidRDefault="00000000">
      <w:pPr>
        <w:pStyle w:val="Heading3"/>
        <w:numPr>
          <w:ilvl w:val="2"/>
          <w:numId w:val="19"/>
        </w:numPr>
        <w:spacing w:before="1" w:afterLines="50" w:after="120" w:line="360" w:lineRule="auto"/>
        <w:ind w:left="1901" w:rightChars="14" w:right="31" w:hanging="1481"/>
      </w:pPr>
      <w:bookmarkStart w:id="6" w:name="_q8dwtnvrn5y2" w:colFirst="0" w:colLast="0"/>
      <w:bookmarkEnd w:id="6"/>
      <w:r>
        <w:t>OUTPUT FILES</w:t>
      </w:r>
    </w:p>
    <w:p w14:paraId="65ADCDD0" w14:textId="77777777" w:rsidR="00EB241C" w:rsidRDefault="00000000">
      <w:pPr>
        <w:spacing w:before="49" w:afterLines="50" w:after="120" w:line="360" w:lineRule="auto"/>
        <w:ind w:rightChars="14" w:right="31"/>
        <w:jc w:val="center"/>
        <w:rPr>
          <w:b/>
          <w:sz w:val="24"/>
          <w:szCs w:val="24"/>
        </w:rPr>
      </w:pPr>
      <w:r>
        <w:rPr>
          <w:b/>
          <w:noProof/>
          <w:sz w:val="24"/>
          <w:szCs w:val="24"/>
        </w:rPr>
        <w:drawing>
          <wp:inline distT="114300" distB="114300" distL="114300" distR="114300" wp14:anchorId="325768FA" wp14:editId="5E62FEBC">
            <wp:extent cx="5655945" cy="4077335"/>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20" name="image10.png"/>
                    <pic:cNvPicPr preferRelativeResize="0"/>
                  </pic:nvPicPr>
                  <pic:blipFill>
                    <a:blip r:embed="rId38"/>
                    <a:srcRect/>
                    <a:stretch>
                      <a:fillRect/>
                    </a:stretch>
                  </pic:blipFill>
                  <pic:spPr>
                    <a:xfrm>
                      <a:off x="0" y="0"/>
                      <a:ext cx="5656405" cy="4077442"/>
                    </a:xfrm>
                    <a:prstGeom prst="rect">
                      <a:avLst/>
                    </a:prstGeom>
                  </pic:spPr>
                </pic:pic>
              </a:graphicData>
            </a:graphic>
          </wp:inline>
        </w:drawing>
      </w:r>
    </w:p>
    <w:p w14:paraId="57BD939B" w14:textId="77777777" w:rsidR="00EB241C" w:rsidRDefault="00000000">
      <w:pPr>
        <w:spacing w:before="49" w:afterLines="50" w:after="120" w:line="360" w:lineRule="auto"/>
        <w:ind w:rightChars="14" w:right="31"/>
        <w:jc w:val="center"/>
        <w:rPr>
          <w:sz w:val="24"/>
          <w:szCs w:val="24"/>
        </w:rPr>
      </w:pPr>
      <w:r>
        <w:rPr>
          <w:b/>
          <w:sz w:val="24"/>
          <w:szCs w:val="24"/>
        </w:rPr>
        <w:t xml:space="preserve">Fig 8.3: </w:t>
      </w:r>
      <w:r>
        <w:rPr>
          <w:sz w:val="24"/>
          <w:szCs w:val="24"/>
        </w:rPr>
        <w:t>Output Files</w:t>
      </w:r>
    </w:p>
    <w:p w14:paraId="1ED4827E" w14:textId="77777777" w:rsidR="00EB241C" w:rsidRDefault="00EB241C">
      <w:pPr>
        <w:spacing w:before="49" w:afterLines="50" w:after="120" w:line="360" w:lineRule="auto"/>
        <w:ind w:rightChars="14" w:right="31"/>
        <w:jc w:val="center"/>
        <w:rPr>
          <w:sz w:val="24"/>
          <w:szCs w:val="24"/>
        </w:rPr>
      </w:pPr>
    </w:p>
    <w:p w14:paraId="599EE5CD" w14:textId="77777777" w:rsidR="00EB241C" w:rsidRDefault="00000000">
      <w:pPr>
        <w:spacing w:afterLines="50" w:after="120" w:line="360" w:lineRule="auto"/>
        <w:ind w:rightChars="14" w:right="31"/>
        <w:jc w:val="both"/>
        <w:rPr>
          <w:sz w:val="24"/>
          <w:szCs w:val="24"/>
        </w:rPr>
      </w:pPr>
      <w:r>
        <w:rPr>
          <w:sz w:val="24"/>
          <w:szCs w:val="24"/>
        </w:rPr>
        <w:t xml:space="preserve">Fig. 8.3 shows the final output files after the successful completion of execution. We can find two encrypted files- the raw memory image and the system information text file- are stored together in a directory bearing the same name as the data files. These files are encrypted to implement data confidentiality and bear a .enc extension. </w:t>
      </w:r>
    </w:p>
    <w:p w14:paraId="3FE2D4FF" w14:textId="77777777" w:rsidR="00EB241C" w:rsidRDefault="00000000">
      <w:pPr>
        <w:spacing w:afterLines="50" w:after="120" w:line="360" w:lineRule="auto"/>
        <w:ind w:rightChars="14" w:right="31"/>
        <w:jc w:val="both"/>
        <w:rPr>
          <w:sz w:val="24"/>
          <w:szCs w:val="24"/>
        </w:rPr>
      </w:pPr>
      <w:r>
        <w:rPr>
          <w:sz w:val="24"/>
          <w:szCs w:val="24"/>
        </w:rPr>
        <w:lastRenderedPageBreak/>
        <w:t>In order to aid the decryption process, our tool includes a portable GUI application within the USB drive which can be used to decrypt a selected encrypted file using the analyst’s password and store the decrypted file in a specific location.</w:t>
      </w:r>
    </w:p>
    <w:p w14:paraId="7C120736" w14:textId="77777777" w:rsidR="00EB241C" w:rsidRDefault="00000000">
      <w:pPr>
        <w:pStyle w:val="Heading3"/>
        <w:numPr>
          <w:ilvl w:val="1"/>
          <w:numId w:val="19"/>
        </w:numPr>
        <w:tabs>
          <w:tab w:val="left" w:pos="1481"/>
          <w:tab w:val="left" w:pos="1482"/>
        </w:tabs>
        <w:spacing w:before="1" w:afterLines="50" w:after="120" w:line="360" w:lineRule="auto"/>
        <w:ind w:rightChars="14" w:right="31"/>
      </w:pPr>
      <w:bookmarkStart w:id="7" w:name="_yqzue9ofhnxd" w:colFirst="0" w:colLast="0"/>
      <w:bookmarkEnd w:id="7"/>
      <w:r>
        <w:t>GUI APPLICATION</w:t>
      </w:r>
    </w:p>
    <w:p w14:paraId="5AAB94E2" w14:textId="77777777" w:rsidR="00EB241C" w:rsidRDefault="00EB241C">
      <w:pPr>
        <w:tabs>
          <w:tab w:val="left" w:pos="1481"/>
          <w:tab w:val="left" w:pos="1482"/>
        </w:tabs>
        <w:spacing w:afterLines="50" w:after="120" w:line="360" w:lineRule="auto"/>
        <w:ind w:rightChars="14" w:right="31"/>
      </w:pPr>
    </w:p>
    <w:p w14:paraId="037B7C18" w14:textId="77777777" w:rsidR="00EB241C" w:rsidRDefault="00000000">
      <w:pPr>
        <w:spacing w:afterLines="50" w:after="120" w:line="360" w:lineRule="auto"/>
        <w:ind w:rightChars="14" w:right="31"/>
        <w:jc w:val="both"/>
        <w:rPr>
          <w:sz w:val="24"/>
          <w:szCs w:val="24"/>
        </w:rPr>
      </w:pPr>
      <w:r>
        <w:rPr>
          <w:noProof/>
          <w:sz w:val="24"/>
          <w:szCs w:val="24"/>
        </w:rPr>
        <w:drawing>
          <wp:inline distT="114300" distB="114300" distL="114300" distR="114300" wp14:anchorId="16D349D1" wp14:editId="42C39065">
            <wp:extent cx="5701030" cy="3392170"/>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21" name="image6.png"/>
                    <pic:cNvPicPr preferRelativeResize="0"/>
                  </pic:nvPicPr>
                  <pic:blipFill>
                    <a:blip r:embed="rId39"/>
                    <a:srcRect l="15317" t="9425" r="26156" b="28825"/>
                    <a:stretch>
                      <a:fillRect/>
                    </a:stretch>
                  </pic:blipFill>
                  <pic:spPr>
                    <a:xfrm>
                      <a:off x="0" y="0"/>
                      <a:ext cx="5701068" cy="3392487"/>
                    </a:xfrm>
                    <a:prstGeom prst="rect">
                      <a:avLst/>
                    </a:prstGeom>
                  </pic:spPr>
                </pic:pic>
              </a:graphicData>
            </a:graphic>
          </wp:inline>
        </w:drawing>
      </w:r>
    </w:p>
    <w:p w14:paraId="33545DF7" w14:textId="77777777" w:rsidR="00EB241C" w:rsidRDefault="00000000">
      <w:pPr>
        <w:spacing w:before="49" w:afterLines="50" w:after="120" w:line="360" w:lineRule="auto"/>
        <w:ind w:rightChars="14" w:right="31"/>
        <w:jc w:val="center"/>
        <w:rPr>
          <w:sz w:val="24"/>
          <w:szCs w:val="24"/>
        </w:rPr>
      </w:pPr>
      <w:r>
        <w:rPr>
          <w:b/>
          <w:sz w:val="24"/>
          <w:szCs w:val="24"/>
        </w:rPr>
        <w:t xml:space="preserve">Fig 8.4: </w:t>
      </w:r>
      <w:r>
        <w:rPr>
          <w:sz w:val="24"/>
          <w:szCs w:val="24"/>
        </w:rPr>
        <w:t>GUI Application</w:t>
      </w:r>
    </w:p>
    <w:p w14:paraId="46A59DE1" w14:textId="77777777" w:rsidR="00EB241C" w:rsidRDefault="00EB241C">
      <w:pPr>
        <w:spacing w:before="49" w:afterLines="50" w:after="120" w:line="360" w:lineRule="auto"/>
        <w:ind w:rightChars="14" w:right="31"/>
        <w:jc w:val="center"/>
        <w:rPr>
          <w:sz w:val="24"/>
          <w:szCs w:val="24"/>
        </w:rPr>
      </w:pPr>
    </w:p>
    <w:p w14:paraId="5AA68FB6" w14:textId="77777777" w:rsidR="00EB241C" w:rsidRDefault="00000000">
      <w:pPr>
        <w:spacing w:afterLines="50" w:after="120" w:line="360" w:lineRule="auto"/>
        <w:ind w:rightChars="14" w:right="31"/>
        <w:jc w:val="both"/>
        <w:rPr>
          <w:sz w:val="24"/>
          <w:szCs w:val="24"/>
        </w:rPr>
      </w:pPr>
      <w:r>
        <w:rPr>
          <w:sz w:val="24"/>
          <w:szCs w:val="24"/>
        </w:rPr>
        <w:t xml:space="preserve">Fig. 8.4 shows the GUI application included with the memory acquisition tool. The application is designed to do 3 tasks: </w:t>
      </w:r>
    </w:p>
    <w:p w14:paraId="42E42431" w14:textId="77777777" w:rsidR="00EB241C" w:rsidRDefault="00000000">
      <w:pPr>
        <w:spacing w:afterLines="50" w:after="120" w:line="360" w:lineRule="auto"/>
        <w:ind w:rightChars="14" w:right="31"/>
        <w:jc w:val="both"/>
        <w:rPr>
          <w:sz w:val="24"/>
          <w:szCs w:val="24"/>
        </w:rPr>
      </w:pPr>
      <w:proofErr w:type="spellStart"/>
      <w:r>
        <w:rPr>
          <w:sz w:val="24"/>
          <w:szCs w:val="24"/>
        </w:rPr>
        <w:t>i</w:t>
      </w:r>
      <w:proofErr w:type="spellEnd"/>
      <w:r>
        <w:rPr>
          <w:sz w:val="24"/>
          <w:szCs w:val="24"/>
        </w:rPr>
        <w:t>. Manually trigger RAM dump collection by pressing “Run Exe” button.</w:t>
      </w:r>
    </w:p>
    <w:p w14:paraId="454D34EE" w14:textId="77777777" w:rsidR="00EB241C" w:rsidRDefault="00000000">
      <w:pPr>
        <w:spacing w:afterLines="50" w:after="120" w:line="360" w:lineRule="auto"/>
        <w:ind w:rightChars="14" w:right="31"/>
        <w:jc w:val="both"/>
        <w:rPr>
          <w:sz w:val="24"/>
          <w:szCs w:val="24"/>
        </w:rPr>
      </w:pPr>
      <w:r>
        <w:rPr>
          <w:sz w:val="24"/>
          <w:szCs w:val="24"/>
        </w:rPr>
        <w:t>ii. Show memory image files already present in the USB drive by pressing the “Show Files” button.</w:t>
      </w:r>
    </w:p>
    <w:p w14:paraId="3DF47317" w14:textId="77777777" w:rsidR="00EB241C" w:rsidRDefault="00000000">
      <w:pPr>
        <w:spacing w:afterLines="50" w:after="120" w:line="360" w:lineRule="auto"/>
        <w:ind w:rightChars="14" w:right="31"/>
        <w:jc w:val="both"/>
        <w:rPr>
          <w:sz w:val="24"/>
          <w:szCs w:val="24"/>
        </w:rPr>
      </w:pPr>
      <w:r>
        <w:rPr>
          <w:sz w:val="24"/>
          <w:szCs w:val="24"/>
        </w:rPr>
        <w:t>iii. Perform decryption and hash checking by pressing the “Security” button.</w:t>
      </w:r>
    </w:p>
    <w:p w14:paraId="65F01105" w14:textId="77777777" w:rsidR="00EB241C" w:rsidRDefault="00000000">
      <w:pPr>
        <w:spacing w:afterLines="50" w:after="120" w:line="360" w:lineRule="auto"/>
        <w:ind w:rightChars="14" w:right="31"/>
        <w:jc w:val="both"/>
        <w:rPr>
          <w:sz w:val="24"/>
          <w:szCs w:val="24"/>
        </w:rPr>
      </w:pPr>
      <w:r>
        <w:rPr>
          <w:noProof/>
          <w:sz w:val="24"/>
          <w:szCs w:val="24"/>
        </w:rPr>
        <w:lastRenderedPageBreak/>
        <w:drawing>
          <wp:inline distT="114300" distB="114300" distL="114300" distR="114300" wp14:anchorId="638758BE" wp14:editId="5A6459FF">
            <wp:extent cx="5629275" cy="3349625"/>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28" name="image18.png"/>
                    <pic:cNvPicPr preferRelativeResize="0"/>
                  </pic:nvPicPr>
                  <pic:blipFill>
                    <a:blip r:embed="rId40"/>
                    <a:srcRect l="15173" t="9172" r="26011" b="28512"/>
                    <a:stretch>
                      <a:fillRect/>
                    </a:stretch>
                  </pic:blipFill>
                  <pic:spPr>
                    <a:xfrm>
                      <a:off x="0" y="0"/>
                      <a:ext cx="5629275" cy="3349625"/>
                    </a:xfrm>
                    <a:prstGeom prst="rect">
                      <a:avLst/>
                    </a:prstGeom>
                  </pic:spPr>
                </pic:pic>
              </a:graphicData>
            </a:graphic>
          </wp:inline>
        </w:drawing>
      </w:r>
    </w:p>
    <w:p w14:paraId="45C9DA96" w14:textId="77777777" w:rsidR="00EB241C" w:rsidRDefault="00000000">
      <w:pPr>
        <w:spacing w:before="49" w:afterLines="50" w:after="120" w:line="360" w:lineRule="auto"/>
        <w:ind w:rightChars="14" w:right="31"/>
        <w:jc w:val="center"/>
        <w:rPr>
          <w:sz w:val="24"/>
          <w:szCs w:val="24"/>
        </w:rPr>
      </w:pPr>
      <w:r>
        <w:rPr>
          <w:b/>
          <w:sz w:val="24"/>
          <w:szCs w:val="24"/>
        </w:rPr>
        <w:t xml:space="preserve">Fig 8.4: </w:t>
      </w:r>
      <w:r>
        <w:rPr>
          <w:sz w:val="24"/>
          <w:szCs w:val="24"/>
        </w:rPr>
        <w:t>Show Files Page</w:t>
      </w:r>
    </w:p>
    <w:p w14:paraId="6BD38A4D" w14:textId="77777777" w:rsidR="00EB241C" w:rsidRDefault="00EB241C">
      <w:pPr>
        <w:spacing w:before="49" w:afterLines="50" w:after="120" w:line="360" w:lineRule="auto"/>
        <w:ind w:rightChars="14" w:right="31"/>
        <w:jc w:val="center"/>
        <w:rPr>
          <w:sz w:val="24"/>
          <w:szCs w:val="24"/>
        </w:rPr>
      </w:pPr>
    </w:p>
    <w:p w14:paraId="2D6D95B3" w14:textId="77777777" w:rsidR="00EB241C" w:rsidRDefault="00000000">
      <w:pPr>
        <w:spacing w:afterLines="50" w:after="120" w:line="360" w:lineRule="auto"/>
        <w:ind w:rightChars="14" w:right="31"/>
        <w:jc w:val="both"/>
        <w:rPr>
          <w:sz w:val="24"/>
          <w:szCs w:val="24"/>
        </w:rPr>
      </w:pPr>
      <w:r>
        <w:rPr>
          <w:sz w:val="24"/>
          <w:szCs w:val="24"/>
        </w:rPr>
        <w:t>Figure 8.4 shows the page that shows the memory dump files already present in the USB drive. The application makes sure to skip displaying the files on the USB that are not dump files.</w:t>
      </w:r>
    </w:p>
    <w:p w14:paraId="6014B2E4" w14:textId="77777777" w:rsidR="00EB241C" w:rsidRDefault="00000000">
      <w:pPr>
        <w:spacing w:afterLines="50" w:after="120" w:line="360" w:lineRule="auto"/>
        <w:ind w:rightChars="14" w:right="31"/>
        <w:jc w:val="center"/>
        <w:rPr>
          <w:sz w:val="24"/>
          <w:szCs w:val="24"/>
        </w:rPr>
      </w:pPr>
      <w:r>
        <w:rPr>
          <w:noProof/>
          <w:sz w:val="24"/>
          <w:szCs w:val="24"/>
        </w:rPr>
        <w:drawing>
          <wp:inline distT="114300" distB="114300" distL="114300" distR="114300" wp14:anchorId="56DD77D5" wp14:editId="094B0B50">
            <wp:extent cx="2207895" cy="287655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25" name="image4.png"/>
                    <pic:cNvPicPr preferRelativeResize="0"/>
                  </pic:nvPicPr>
                  <pic:blipFill>
                    <a:blip r:embed="rId41"/>
                    <a:srcRect l="8238" t="13536" r="66040" b="26497"/>
                    <a:stretch>
                      <a:fillRect/>
                    </a:stretch>
                  </pic:blipFill>
                  <pic:spPr>
                    <a:xfrm>
                      <a:off x="0" y="0"/>
                      <a:ext cx="2208050" cy="2876623"/>
                    </a:xfrm>
                    <a:prstGeom prst="rect">
                      <a:avLst/>
                    </a:prstGeom>
                  </pic:spPr>
                </pic:pic>
              </a:graphicData>
            </a:graphic>
          </wp:inline>
        </w:drawing>
      </w:r>
    </w:p>
    <w:p w14:paraId="151FBDE1" w14:textId="77777777" w:rsidR="00EB241C" w:rsidRDefault="00000000">
      <w:pPr>
        <w:spacing w:before="49" w:afterLines="50" w:after="120" w:line="360" w:lineRule="auto"/>
        <w:ind w:rightChars="14" w:right="31"/>
        <w:jc w:val="center"/>
        <w:rPr>
          <w:sz w:val="24"/>
          <w:szCs w:val="24"/>
        </w:rPr>
      </w:pPr>
      <w:r>
        <w:rPr>
          <w:b/>
          <w:sz w:val="24"/>
          <w:szCs w:val="24"/>
        </w:rPr>
        <w:t xml:space="preserve">Fig 8.5: </w:t>
      </w:r>
      <w:r>
        <w:rPr>
          <w:sz w:val="24"/>
          <w:szCs w:val="24"/>
        </w:rPr>
        <w:t>Security Window</w:t>
      </w:r>
    </w:p>
    <w:p w14:paraId="7DC42D89" w14:textId="77777777" w:rsidR="00EB241C" w:rsidRDefault="00EB241C">
      <w:pPr>
        <w:spacing w:before="49" w:afterLines="50" w:after="120" w:line="360" w:lineRule="auto"/>
        <w:ind w:rightChars="14" w:right="31"/>
        <w:jc w:val="center"/>
        <w:rPr>
          <w:sz w:val="24"/>
          <w:szCs w:val="24"/>
        </w:rPr>
      </w:pPr>
    </w:p>
    <w:p w14:paraId="6A13E7F0" w14:textId="77777777" w:rsidR="00EB241C" w:rsidRDefault="00000000">
      <w:pPr>
        <w:spacing w:afterLines="50" w:after="120" w:line="360" w:lineRule="auto"/>
        <w:ind w:rightChars="14" w:right="31"/>
        <w:jc w:val="both"/>
        <w:rPr>
          <w:sz w:val="24"/>
          <w:szCs w:val="24"/>
        </w:rPr>
      </w:pPr>
      <w:r>
        <w:rPr>
          <w:sz w:val="24"/>
          <w:szCs w:val="24"/>
        </w:rPr>
        <w:lastRenderedPageBreak/>
        <w:t xml:space="preserve">The security window is displayed in figure 8.5. This </w:t>
      </w:r>
      <w:proofErr w:type="spellStart"/>
      <w:r>
        <w:rPr>
          <w:sz w:val="24"/>
          <w:szCs w:val="24"/>
        </w:rPr>
        <w:t>subwindow</w:t>
      </w:r>
      <w:proofErr w:type="spellEnd"/>
      <w:r>
        <w:rPr>
          <w:sz w:val="24"/>
          <w:szCs w:val="24"/>
        </w:rPr>
        <w:t xml:space="preserve"> is </w:t>
      </w:r>
      <w:proofErr w:type="spellStart"/>
      <w:r>
        <w:rPr>
          <w:sz w:val="24"/>
          <w:szCs w:val="24"/>
        </w:rPr>
        <w:t>opned</w:t>
      </w:r>
      <w:proofErr w:type="spellEnd"/>
      <w:r>
        <w:rPr>
          <w:sz w:val="24"/>
          <w:szCs w:val="24"/>
        </w:rPr>
        <w:t xml:space="preserve">  by pressing the “Security” button on the main page of the application. Here, we can perform decryption and hash checking of the acquired files.</w:t>
      </w:r>
    </w:p>
    <w:p w14:paraId="18B5D61B" w14:textId="77777777" w:rsidR="00EB241C" w:rsidRDefault="00000000">
      <w:pPr>
        <w:spacing w:afterLines="50" w:after="120" w:line="360" w:lineRule="auto"/>
        <w:ind w:rightChars="14" w:right="31"/>
        <w:jc w:val="center"/>
        <w:rPr>
          <w:sz w:val="24"/>
          <w:szCs w:val="24"/>
        </w:rPr>
      </w:pPr>
      <w:r>
        <w:rPr>
          <w:noProof/>
          <w:sz w:val="24"/>
          <w:szCs w:val="24"/>
        </w:rPr>
        <w:drawing>
          <wp:inline distT="114300" distB="114300" distL="114300" distR="114300" wp14:anchorId="1EFDA2E1" wp14:editId="035E48AA">
            <wp:extent cx="2240915" cy="297942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30" name="image20.png"/>
                    <pic:cNvPicPr preferRelativeResize="0"/>
                  </pic:nvPicPr>
                  <pic:blipFill>
                    <a:blip r:embed="rId42"/>
                    <a:srcRect l="61560" t="14939" r="13005" b="25021"/>
                    <a:stretch>
                      <a:fillRect/>
                    </a:stretch>
                  </pic:blipFill>
                  <pic:spPr>
                    <a:xfrm>
                      <a:off x="0" y="0"/>
                      <a:ext cx="2241388" cy="2980027"/>
                    </a:xfrm>
                    <a:prstGeom prst="rect">
                      <a:avLst/>
                    </a:prstGeom>
                  </pic:spPr>
                </pic:pic>
              </a:graphicData>
            </a:graphic>
          </wp:inline>
        </w:drawing>
      </w:r>
    </w:p>
    <w:p w14:paraId="12E37D36" w14:textId="77777777" w:rsidR="00EB241C" w:rsidRDefault="00000000">
      <w:pPr>
        <w:spacing w:before="49" w:afterLines="50" w:after="120" w:line="360" w:lineRule="auto"/>
        <w:ind w:rightChars="14" w:right="31"/>
        <w:jc w:val="center"/>
        <w:rPr>
          <w:sz w:val="24"/>
          <w:szCs w:val="24"/>
        </w:rPr>
      </w:pPr>
      <w:r>
        <w:rPr>
          <w:b/>
          <w:sz w:val="24"/>
          <w:szCs w:val="24"/>
        </w:rPr>
        <w:t xml:space="preserve">Fig 8.6: </w:t>
      </w:r>
      <w:r>
        <w:rPr>
          <w:sz w:val="24"/>
          <w:szCs w:val="24"/>
        </w:rPr>
        <w:t>Decryption</w:t>
      </w:r>
    </w:p>
    <w:p w14:paraId="3C474B52" w14:textId="77777777" w:rsidR="00EB241C" w:rsidRDefault="00EB241C">
      <w:pPr>
        <w:spacing w:before="49" w:afterLines="50" w:after="120" w:line="360" w:lineRule="auto"/>
        <w:ind w:rightChars="14" w:right="31"/>
        <w:jc w:val="center"/>
        <w:rPr>
          <w:sz w:val="24"/>
          <w:szCs w:val="24"/>
        </w:rPr>
      </w:pPr>
    </w:p>
    <w:p w14:paraId="1621664D" w14:textId="77777777" w:rsidR="00EB241C" w:rsidRDefault="00000000">
      <w:pPr>
        <w:spacing w:afterLines="50" w:after="120" w:line="360" w:lineRule="auto"/>
        <w:ind w:rightChars="14" w:right="31"/>
        <w:jc w:val="both"/>
        <w:rPr>
          <w:sz w:val="24"/>
          <w:szCs w:val="24"/>
        </w:rPr>
      </w:pPr>
      <w:r>
        <w:rPr>
          <w:sz w:val="24"/>
          <w:szCs w:val="24"/>
        </w:rPr>
        <w:t xml:space="preserve">The decryption process is shown in figure 8.6. The path of the encrypted file, the password of the analyst and the desired location to store the decrypted files must be given as input. Following that, the user can click on the “Decrypt” button. This will start decrypting the specified encrypted file and change the text in the message box to “Decrypting…’. On completion, the text changes to “Decryption Successful” and the user can find the decrypted file in the specified location. </w:t>
      </w:r>
    </w:p>
    <w:p w14:paraId="1A5E65D3" w14:textId="77777777" w:rsidR="00EB241C" w:rsidRDefault="00EB241C">
      <w:pPr>
        <w:spacing w:afterLines="50" w:after="120" w:line="360" w:lineRule="auto"/>
        <w:ind w:rightChars="14" w:right="31"/>
        <w:jc w:val="both"/>
        <w:rPr>
          <w:sz w:val="24"/>
          <w:szCs w:val="24"/>
        </w:rPr>
      </w:pPr>
    </w:p>
    <w:p w14:paraId="32751EED" w14:textId="77777777" w:rsidR="00EB241C" w:rsidRDefault="00000000">
      <w:pPr>
        <w:spacing w:afterLines="50" w:after="120" w:line="360" w:lineRule="auto"/>
        <w:ind w:rightChars="14" w:right="31"/>
        <w:jc w:val="center"/>
        <w:rPr>
          <w:sz w:val="24"/>
          <w:szCs w:val="24"/>
        </w:rPr>
      </w:pPr>
      <w:r>
        <w:rPr>
          <w:noProof/>
          <w:sz w:val="24"/>
          <w:szCs w:val="24"/>
        </w:rPr>
        <w:lastRenderedPageBreak/>
        <w:drawing>
          <wp:inline distT="114300" distB="114300" distL="114300" distR="114300" wp14:anchorId="53165AB4" wp14:editId="1BA28708">
            <wp:extent cx="2287270" cy="3019425"/>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33" name="image24.png"/>
                    <pic:cNvPicPr preferRelativeResize="0"/>
                  </pic:nvPicPr>
                  <pic:blipFill>
                    <a:blip r:embed="rId43"/>
                    <a:srcRect l="61676" t="14567" r="12861" b="25194"/>
                    <a:stretch>
                      <a:fillRect/>
                    </a:stretch>
                  </pic:blipFill>
                  <pic:spPr>
                    <a:xfrm>
                      <a:off x="0" y="0"/>
                      <a:ext cx="2287750" cy="3019425"/>
                    </a:xfrm>
                    <a:prstGeom prst="rect">
                      <a:avLst/>
                    </a:prstGeom>
                  </pic:spPr>
                </pic:pic>
              </a:graphicData>
            </a:graphic>
          </wp:inline>
        </w:drawing>
      </w:r>
    </w:p>
    <w:p w14:paraId="52304AAE" w14:textId="77777777" w:rsidR="00EB241C" w:rsidRDefault="00000000">
      <w:pPr>
        <w:spacing w:before="49" w:afterLines="50" w:after="120" w:line="360" w:lineRule="auto"/>
        <w:ind w:rightChars="14" w:right="31"/>
        <w:jc w:val="center"/>
        <w:rPr>
          <w:sz w:val="24"/>
          <w:szCs w:val="24"/>
        </w:rPr>
      </w:pPr>
      <w:r>
        <w:rPr>
          <w:b/>
          <w:sz w:val="24"/>
          <w:szCs w:val="24"/>
        </w:rPr>
        <w:t xml:space="preserve">Fig 8.7: </w:t>
      </w:r>
      <w:r>
        <w:rPr>
          <w:sz w:val="24"/>
          <w:szCs w:val="24"/>
        </w:rPr>
        <w:t>Hash Checking</w:t>
      </w:r>
    </w:p>
    <w:p w14:paraId="21ADD439" w14:textId="77777777" w:rsidR="00EB241C" w:rsidRDefault="00000000">
      <w:pPr>
        <w:spacing w:afterLines="50" w:after="120" w:line="360" w:lineRule="auto"/>
        <w:ind w:rightChars="14" w:right="31"/>
        <w:jc w:val="both"/>
        <w:rPr>
          <w:sz w:val="24"/>
          <w:szCs w:val="24"/>
        </w:rPr>
      </w:pPr>
      <w:r>
        <w:rPr>
          <w:sz w:val="24"/>
          <w:szCs w:val="24"/>
        </w:rPr>
        <w:t xml:space="preserve">To implement data integrity checking, we can compare hash values of the decrypted files to the hash that was calculated when the data was first acquired. This can be done simply using the hash checking feature </w:t>
      </w:r>
      <w:proofErr w:type="spellStart"/>
      <w:r>
        <w:rPr>
          <w:sz w:val="24"/>
          <w:szCs w:val="24"/>
        </w:rPr>
        <w:t>showin</w:t>
      </w:r>
      <w:proofErr w:type="spellEnd"/>
      <w:r>
        <w:rPr>
          <w:sz w:val="24"/>
          <w:szCs w:val="24"/>
        </w:rPr>
        <w:t xml:space="preserve"> in figure 8.7. By giving the path of the decrypted file as input and clicking the “Compare Hash” button. If hashes match, the text in the message box is changed to “Hashes match!”. If not, it is changed to “Hatches don’t match!”.</w:t>
      </w:r>
    </w:p>
    <w:p w14:paraId="24B34E79" w14:textId="77777777" w:rsidR="00EB241C" w:rsidRDefault="00000000">
      <w:pPr>
        <w:pStyle w:val="Heading3"/>
        <w:numPr>
          <w:ilvl w:val="1"/>
          <w:numId w:val="19"/>
        </w:numPr>
        <w:tabs>
          <w:tab w:val="left" w:pos="1481"/>
          <w:tab w:val="left" w:pos="1482"/>
        </w:tabs>
        <w:spacing w:before="1" w:afterLines="50" w:after="120" w:line="360" w:lineRule="auto"/>
        <w:ind w:rightChars="14" w:right="31"/>
      </w:pPr>
      <w:bookmarkStart w:id="8" w:name="_3rrphrwr46ac" w:colFirst="0" w:colLast="0"/>
      <w:bookmarkEnd w:id="8"/>
      <w:r>
        <w:t>DECRYPTED FILES</w:t>
      </w:r>
    </w:p>
    <w:p w14:paraId="0DD6418A" w14:textId="77777777" w:rsidR="00EB241C" w:rsidRDefault="00EB241C">
      <w:pPr>
        <w:tabs>
          <w:tab w:val="left" w:pos="1481"/>
          <w:tab w:val="left" w:pos="1482"/>
        </w:tabs>
        <w:spacing w:afterLines="50" w:after="120" w:line="360" w:lineRule="auto"/>
        <w:ind w:rightChars="14" w:right="31"/>
      </w:pPr>
    </w:p>
    <w:p w14:paraId="6F9D0CD8" w14:textId="77777777" w:rsidR="00EB241C" w:rsidRDefault="00000000">
      <w:pPr>
        <w:pStyle w:val="Heading3"/>
        <w:tabs>
          <w:tab w:val="left" w:pos="1481"/>
          <w:tab w:val="left" w:pos="1482"/>
        </w:tabs>
        <w:spacing w:before="1" w:afterLines="50" w:after="120" w:line="360" w:lineRule="auto"/>
        <w:ind w:left="0" w:rightChars="14" w:right="31"/>
      </w:pPr>
      <w:bookmarkStart w:id="9" w:name="_hnb8t4q78f8y" w:colFirst="0" w:colLast="0"/>
      <w:bookmarkEnd w:id="9"/>
      <w:r>
        <w:rPr>
          <w:noProof/>
        </w:rPr>
        <w:drawing>
          <wp:inline distT="114300" distB="114300" distL="114300" distR="114300" wp14:anchorId="4522F700" wp14:editId="696AA492">
            <wp:extent cx="5586095" cy="2978785"/>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44"/>
                    <a:srcRect b="5089"/>
                    <a:stretch>
                      <a:fillRect/>
                    </a:stretch>
                  </pic:blipFill>
                  <pic:spPr>
                    <a:xfrm>
                      <a:off x="0" y="0"/>
                      <a:ext cx="5586413" cy="2978882"/>
                    </a:xfrm>
                    <a:prstGeom prst="rect">
                      <a:avLst/>
                    </a:prstGeom>
                  </pic:spPr>
                </pic:pic>
              </a:graphicData>
            </a:graphic>
          </wp:inline>
        </w:drawing>
      </w:r>
    </w:p>
    <w:p w14:paraId="77029FC5" w14:textId="77777777" w:rsidR="00EB241C" w:rsidRDefault="00000000">
      <w:pPr>
        <w:spacing w:before="49" w:afterLines="50" w:after="120" w:line="360" w:lineRule="auto"/>
        <w:ind w:rightChars="14" w:right="31"/>
        <w:jc w:val="center"/>
        <w:rPr>
          <w:sz w:val="24"/>
          <w:szCs w:val="24"/>
        </w:rPr>
      </w:pPr>
      <w:r>
        <w:rPr>
          <w:b/>
          <w:sz w:val="24"/>
          <w:szCs w:val="24"/>
        </w:rPr>
        <w:lastRenderedPageBreak/>
        <w:t xml:space="preserve">Fig 8.8: </w:t>
      </w:r>
      <w:r>
        <w:rPr>
          <w:sz w:val="24"/>
          <w:szCs w:val="24"/>
        </w:rPr>
        <w:t>Process List from the Memory Image</w:t>
      </w:r>
    </w:p>
    <w:p w14:paraId="3AB83896" w14:textId="77777777" w:rsidR="00EB241C" w:rsidRDefault="00EB241C">
      <w:pPr>
        <w:spacing w:before="49" w:afterLines="50" w:after="120" w:line="360" w:lineRule="auto"/>
        <w:ind w:rightChars="14" w:right="31"/>
        <w:jc w:val="center"/>
        <w:rPr>
          <w:sz w:val="24"/>
          <w:szCs w:val="24"/>
        </w:rPr>
      </w:pPr>
    </w:p>
    <w:p w14:paraId="485F9B3F" w14:textId="77777777" w:rsidR="00EB241C" w:rsidRDefault="00000000">
      <w:pPr>
        <w:spacing w:afterLines="50" w:after="120" w:line="360" w:lineRule="auto"/>
        <w:ind w:rightChars="14" w:right="31"/>
        <w:jc w:val="both"/>
        <w:rPr>
          <w:sz w:val="24"/>
          <w:szCs w:val="24"/>
        </w:rPr>
      </w:pPr>
      <w:r>
        <w:rPr>
          <w:sz w:val="24"/>
          <w:szCs w:val="24"/>
        </w:rPr>
        <w:t>Figure 8.8 shows the list of processes extracted from the decrypted memory image file using the Volatility framework - an open-source and widely used forensic analysis framework that can be used to analyze raw memory image files. The forensic analyst can extract such information from the collected memory image and gain valuable information regarding the attack on the target computer or details about the user’s activity before the ram image was collected.</w:t>
      </w:r>
    </w:p>
    <w:p w14:paraId="16D3A80A" w14:textId="77777777" w:rsidR="00EB241C" w:rsidRDefault="00000000">
      <w:pPr>
        <w:spacing w:afterLines="50" w:after="120" w:line="360" w:lineRule="auto"/>
        <w:ind w:rightChars="14" w:right="31"/>
        <w:jc w:val="both"/>
        <w:rPr>
          <w:sz w:val="24"/>
          <w:szCs w:val="24"/>
        </w:rPr>
      </w:pPr>
      <w:r>
        <w:rPr>
          <w:noProof/>
          <w:sz w:val="24"/>
          <w:szCs w:val="24"/>
        </w:rPr>
        <w:drawing>
          <wp:inline distT="114300" distB="114300" distL="114300" distR="114300" wp14:anchorId="3B38729F" wp14:editId="7F9201B8">
            <wp:extent cx="5652770" cy="300482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45"/>
                    <a:srcRect b="5484"/>
                    <a:stretch>
                      <a:fillRect/>
                    </a:stretch>
                  </pic:blipFill>
                  <pic:spPr>
                    <a:xfrm>
                      <a:off x="0" y="0"/>
                      <a:ext cx="5653088" cy="3005439"/>
                    </a:xfrm>
                    <a:prstGeom prst="rect">
                      <a:avLst/>
                    </a:prstGeom>
                  </pic:spPr>
                </pic:pic>
              </a:graphicData>
            </a:graphic>
          </wp:inline>
        </w:drawing>
      </w:r>
    </w:p>
    <w:p w14:paraId="50E24D8A" w14:textId="77777777" w:rsidR="00EB241C" w:rsidRDefault="00000000">
      <w:pPr>
        <w:spacing w:before="49" w:afterLines="50" w:after="120" w:line="360" w:lineRule="auto"/>
        <w:ind w:rightChars="14" w:right="31"/>
        <w:jc w:val="center"/>
        <w:rPr>
          <w:sz w:val="24"/>
          <w:szCs w:val="24"/>
        </w:rPr>
      </w:pPr>
      <w:r>
        <w:rPr>
          <w:b/>
          <w:sz w:val="24"/>
          <w:szCs w:val="24"/>
        </w:rPr>
        <w:t xml:space="preserve">Fig 8.9: </w:t>
      </w:r>
      <w:r>
        <w:rPr>
          <w:sz w:val="24"/>
          <w:szCs w:val="24"/>
        </w:rPr>
        <w:t>System Information</w:t>
      </w:r>
    </w:p>
    <w:p w14:paraId="14C59308" w14:textId="77777777" w:rsidR="00EB241C" w:rsidRDefault="00EB241C">
      <w:pPr>
        <w:spacing w:before="49" w:afterLines="50" w:after="120" w:line="360" w:lineRule="auto"/>
        <w:ind w:rightChars="14" w:right="31"/>
        <w:jc w:val="center"/>
        <w:rPr>
          <w:sz w:val="24"/>
          <w:szCs w:val="24"/>
        </w:rPr>
      </w:pPr>
    </w:p>
    <w:p w14:paraId="7AA662F5" w14:textId="77777777" w:rsidR="00EB241C" w:rsidRDefault="00000000">
      <w:pPr>
        <w:spacing w:afterLines="50" w:after="120" w:line="360" w:lineRule="auto"/>
        <w:ind w:rightChars="14" w:right="31"/>
        <w:jc w:val="both"/>
        <w:rPr>
          <w:sz w:val="24"/>
          <w:szCs w:val="24"/>
        </w:rPr>
      </w:pPr>
      <w:r>
        <w:rPr>
          <w:sz w:val="24"/>
          <w:szCs w:val="24"/>
        </w:rPr>
        <w:t>Figure 8.9 shows the decrypted system information file that was collected. This file contains valuable information about the target system that the forensic analyst can refer to during forensic analysis.</w:t>
      </w:r>
    </w:p>
    <w:p w14:paraId="5C2F5507" w14:textId="77777777" w:rsidR="00EB241C" w:rsidRDefault="00EB241C">
      <w:pPr>
        <w:spacing w:before="49" w:afterLines="50" w:after="120" w:line="360" w:lineRule="auto"/>
        <w:ind w:rightChars="14" w:right="31"/>
        <w:jc w:val="center"/>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p>
    <w:p w14:paraId="1EDDC97B" w14:textId="77777777" w:rsidR="00EB241C" w:rsidRDefault="00000000">
      <w:pPr>
        <w:pStyle w:val="Heading3"/>
        <w:numPr>
          <w:ilvl w:val="1"/>
          <w:numId w:val="19"/>
        </w:numPr>
        <w:tabs>
          <w:tab w:val="left" w:pos="1482"/>
        </w:tabs>
        <w:spacing w:before="200" w:afterLines="50" w:after="120" w:line="360" w:lineRule="auto"/>
        <w:ind w:rightChars="14" w:right="31"/>
        <w:jc w:val="both"/>
      </w:pPr>
      <w:r>
        <w:lastRenderedPageBreak/>
        <w:t>User Documentation</w:t>
      </w:r>
    </w:p>
    <w:p w14:paraId="3D8748A7" w14:textId="77777777" w:rsidR="00EB241C" w:rsidRDefault="00EB241C">
      <w:pPr>
        <w:spacing w:before="3" w:afterLines="50" w:after="120" w:line="360" w:lineRule="auto"/>
        <w:ind w:rightChars="14" w:right="31"/>
        <w:rPr>
          <w:rFonts w:eastAsia="Times New Roman"/>
          <w:b/>
          <w:color w:val="000000"/>
          <w:sz w:val="24"/>
          <w:szCs w:val="24"/>
        </w:rPr>
      </w:pPr>
    </w:p>
    <w:p w14:paraId="09FB07C3" w14:textId="77777777" w:rsidR="00EB241C" w:rsidRDefault="00000000">
      <w:pPr>
        <w:spacing w:afterLines="50" w:after="120" w:line="360" w:lineRule="auto"/>
        <w:ind w:rightChars="14" w:right="31"/>
        <w:jc w:val="both"/>
        <w:rPr>
          <w:sz w:val="24"/>
          <w:szCs w:val="24"/>
        </w:rPr>
      </w:pPr>
      <w:r>
        <w:rPr>
          <w:rFonts w:eastAsia="Times New Roman"/>
          <w:color w:val="000000"/>
          <w:sz w:val="24"/>
          <w:szCs w:val="24"/>
        </w:rPr>
        <w:t xml:space="preserve">Our </w:t>
      </w:r>
      <w:r>
        <w:rPr>
          <w:sz w:val="24"/>
          <w:szCs w:val="24"/>
        </w:rPr>
        <w:t>forensic investigation and information retrieval tool is  developed to make the collection of physical memory for forensic analysis more accessible so that forensic investigators do not lose the vital information that is found in a suspected computer’s RAM</w:t>
      </w:r>
      <w:r>
        <w:rPr>
          <w:rFonts w:eastAsia="Times New Roman"/>
          <w:color w:val="000000"/>
          <w:sz w:val="24"/>
          <w:szCs w:val="24"/>
        </w:rPr>
        <w:t>.</w:t>
      </w:r>
    </w:p>
    <w:p w14:paraId="7E657630" w14:textId="77777777" w:rsidR="00EB241C" w:rsidRDefault="00000000">
      <w:pPr>
        <w:spacing w:before="200" w:afterLines="50" w:after="120" w:line="360" w:lineRule="auto"/>
        <w:ind w:rightChars="14" w:right="31"/>
        <w:jc w:val="both"/>
        <w:rPr>
          <w:rFonts w:eastAsia="Times New Roman"/>
          <w:color w:val="000000"/>
          <w:sz w:val="24"/>
          <w:szCs w:val="24"/>
        </w:rPr>
      </w:pPr>
      <w:r>
        <w:rPr>
          <w:rFonts w:eastAsia="Times New Roman"/>
          <w:color w:val="000000"/>
          <w:sz w:val="24"/>
          <w:szCs w:val="24"/>
        </w:rPr>
        <w:t>Some of the hardware and software requirements are already mentioned in section</w:t>
      </w:r>
    </w:p>
    <w:p w14:paraId="1574120A" w14:textId="77777777" w:rsidR="00EB241C" w:rsidRDefault="00000000">
      <w:pPr>
        <w:spacing w:before="139" w:afterLines="50" w:after="120" w:line="360" w:lineRule="auto"/>
        <w:ind w:rightChars="14" w:right="31"/>
        <w:jc w:val="both"/>
        <w:rPr>
          <w:rFonts w:eastAsia="Times New Roman"/>
          <w:color w:val="000000"/>
          <w:sz w:val="24"/>
          <w:szCs w:val="24"/>
        </w:rPr>
      </w:pPr>
      <w:r>
        <w:rPr>
          <w:rFonts w:eastAsia="Times New Roman"/>
          <w:color w:val="000000"/>
          <w:sz w:val="24"/>
          <w:szCs w:val="24"/>
        </w:rPr>
        <w:t xml:space="preserve">3.1. </w:t>
      </w:r>
      <w:r>
        <w:rPr>
          <w:sz w:val="24"/>
          <w:szCs w:val="24"/>
        </w:rPr>
        <w:t>All the necessary scripts and tools required for the execution of the tool is made available in the USB and is automatically used by the system</w:t>
      </w:r>
      <w:r>
        <w:rPr>
          <w:rFonts w:eastAsia="Times New Roman"/>
          <w:color w:val="000000"/>
          <w:sz w:val="24"/>
          <w:szCs w:val="24"/>
        </w:rPr>
        <w:t>.</w:t>
      </w:r>
    </w:p>
    <w:p w14:paraId="20E4D430" w14:textId="77777777" w:rsidR="00EB241C" w:rsidRDefault="00000000">
      <w:pPr>
        <w:spacing w:afterLines="50" w:after="120" w:line="360" w:lineRule="auto"/>
        <w:ind w:rightChars="14" w:right="31"/>
        <w:rPr>
          <w:rFonts w:eastAsia="Times New Roman"/>
          <w:color w:val="000000"/>
          <w:sz w:val="20"/>
          <w:szCs w:val="20"/>
        </w:rPr>
      </w:pPr>
      <w:r>
        <w:rPr>
          <w:noProof/>
          <w:sz w:val="20"/>
          <w:szCs w:val="20"/>
        </w:rPr>
        <w:drawing>
          <wp:inline distT="114300" distB="114300" distL="114300" distR="114300" wp14:anchorId="1F58E662" wp14:editId="308AFEDE">
            <wp:extent cx="4563110" cy="571246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27" name="image9.png"/>
                    <pic:cNvPicPr preferRelativeResize="0"/>
                  </pic:nvPicPr>
                  <pic:blipFill>
                    <a:blip r:embed="rId46"/>
                    <a:srcRect t="19364"/>
                    <a:stretch>
                      <a:fillRect/>
                    </a:stretch>
                  </pic:blipFill>
                  <pic:spPr>
                    <a:xfrm>
                      <a:off x="0" y="0"/>
                      <a:ext cx="4563521" cy="5712936"/>
                    </a:xfrm>
                    <a:prstGeom prst="rect">
                      <a:avLst/>
                    </a:prstGeom>
                  </pic:spPr>
                </pic:pic>
              </a:graphicData>
            </a:graphic>
          </wp:inline>
        </w:drawing>
      </w:r>
    </w:p>
    <w:p w14:paraId="05AD0504" w14:textId="77777777" w:rsidR="00EB241C" w:rsidRDefault="00000000">
      <w:pPr>
        <w:spacing w:before="148" w:afterLines="50" w:after="120" w:line="360" w:lineRule="auto"/>
        <w:ind w:rightChars="14" w:right="31"/>
        <w:jc w:val="center"/>
        <w:rPr>
          <w:sz w:val="24"/>
          <w:szCs w:val="24"/>
        </w:rPr>
      </w:pPr>
      <w:r>
        <w:rPr>
          <w:b/>
          <w:sz w:val="24"/>
          <w:szCs w:val="24"/>
        </w:rPr>
        <w:t xml:space="preserve">Figure 8.10: </w:t>
      </w:r>
      <w:r>
        <w:rPr>
          <w:sz w:val="24"/>
          <w:szCs w:val="24"/>
        </w:rPr>
        <w:t>Project Folder Structure</w:t>
      </w:r>
    </w:p>
    <w:p w14:paraId="59A61A2E" w14:textId="77777777" w:rsidR="00EB241C" w:rsidRDefault="00EB241C">
      <w:pPr>
        <w:spacing w:afterLines="50" w:after="120" w:line="360" w:lineRule="auto"/>
        <w:ind w:rightChars="14" w:right="31"/>
        <w:rPr>
          <w:rFonts w:eastAsia="Times New Roman"/>
          <w:color w:val="000000"/>
          <w:sz w:val="33"/>
          <w:szCs w:val="33"/>
        </w:rPr>
      </w:pPr>
    </w:p>
    <w:p w14:paraId="54474B99" w14:textId="77777777" w:rsidR="00EB241C" w:rsidRDefault="00EB241C">
      <w:pPr>
        <w:pStyle w:val="Heading3"/>
        <w:spacing w:afterLines="50" w:after="120" w:line="360" w:lineRule="auto"/>
        <w:ind w:left="0" w:rightChars="14" w:right="31"/>
        <w:rPr>
          <w:color w:val="0D0D0D"/>
        </w:rPr>
      </w:pPr>
    </w:p>
    <w:p w14:paraId="4E2C1435" w14:textId="77777777" w:rsidR="00EB241C" w:rsidRDefault="00000000">
      <w:pPr>
        <w:pStyle w:val="Heading3"/>
        <w:spacing w:afterLines="50" w:after="120" w:line="360" w:lineRule="auto"/>
        <w:ind w:left="0" w:rightChars="14" w:right="31"/>
      </w:pPr>
      <w:r>
        <w:rPr>
          <w:color w:val="0D0D0D"/>
        </w:rPr>
        <w:t>Steps to run the project:</w:t>
      </w:r>
    </w:p>
    <w:p w14:paraId="0C10171D" w14:textId="77777777" w:rsidR="00EB241C" w:rsidRDefault="00EB241C">
      <w:pPr>
        <w:spacing w:before="5" w:afterLines="50" w:after="120" w:line="360" w:lineRule="auto"/>
        <w:ind w:rightChars="14" w:right="31"/>
        <w:rPr>
          <w:rFonts w:eastAsia="Times New Roman"/>
          <w:b/>
          <w:color w:val="000000"/>
          <w:sz w:val="24"/>
          <w:szCs w:val="24"/>
        </w:rPr>
      </w:pPr>
    </w:p>
    <w:p w14:paraId="60536F8D" w14:textId="77777777" w:rsidR="00EB241C" w:rsidRDefault="00000000">
      <w:pPr>
        <w:spacing w:afterLines="50" w:after="120" w:line="360" w:lineRule="auto"/>
        <w:ind w:rightChars="14" w:right="31"/>
        <w:rPr>
          <w:sz w:val="24"/>
          <w:szCs w:val="24"/>
        </w:rPr>
      </w:pPr>
      <w:r>
        <w:rPr>
          <w:sz w:val="24"/>
          <w:szCs w:val="24"/>
        </w:rPr>
        <w:t>The file structure as shown in figure 8.2 is already included in the USB. To run the project, one only needs to do the following:</w:t>
      </w:r>
    </w:p>
    <w:p w14:paraId="7BEB6104" w14:textId="77777777" w:rsidR="00EB241C" w:rsidRDefault="00000000">
      <w:pPr>
        <w:spacing w:before="139" w:afterLines="50" w:after="120" w:line="360" w:lineRule="auto"/>
        <w:ind w:rightChars="14" w:right="31"/>
        <w:rPr>
          <w:sz w:val="24"/>
          <w:szCs w:val="24"/>
        </w:rPr>
      </w:pPr>
      <w:proofErr w:type="spellStart"/>
      <w:r>
        <w:rPr>
          <w:sz w:val="24"/>
          <w:szCs w:val="24"/>
        </w:rPr>
        <w:t>i</w:t>
      </w:r>
      <w:proofErr w:type="spellEnd"/>
      <w:r>
        <w:rPr>
          <w:sz w:val="24"/>
          <w:szCs w:val="24"/>
        </w:rPr>
        <w:t>. Plug in USB drive into the target system</w:t>
      </w:r>
    </w:p>
    <w:p w14:paraId="0FF5CCC5" w14:textId="77777777" w:rsidR="00EB241C" w:rsidRDefault="00000000">
      <w:pPr>
        <w:spacing w:before="139" w:afterLines="50" w:after="120" w:line="360" w:lineRule="auto"/>
        <w:ind w:rightChars="14" w:right="31"/>
        <w:rPr>
          <w:sz w:val="24"/>
          <w:szCs w:val="24"/>
        </w:rPr>
      </w:pPr>
      <w:r>
        <w:rPr>
          <w:sz w:val="24"/>
          <w:szCs w:val="24"/>
        </w:rPr>
        <w:t>ii. When prompted, grant administrator privileges.</w:t>
      </w:r>
    </w:p>
    <w:p w14:paraId="63BD4DD9" w14:textId="77777777" w:rsidR="00EB241C" w:rsidRDefault="00000000">
      <w:pPr>
        <w:spacing w:before="139" w:afterLines="50" w:after="120" w:line="360" w:lineRule="auto"/>
        <w:ind w:rightChars="14" w:right="31"/>
        <w:rPr>
          <w:sz w:val="24"/>
          <w:szCs w:val="24"/>
        </w:rPr>
      </w:pPr>
      <w:r>
        <w:rPr>
          <w:sz w:val="24"/>
          <w:szCs w:val="24"/>
        </w:rPr>
        <w:t xml:space="preserve">iii. </w:t>
      </w:r>
      <w:proofErr w:type="spellStart"/>
      <w:r>
        <w:rPr>
          <w:sz w:val="24"/>
          <w:szCs w:val="24"/>
        </w:rPr>
        <w:t>Unplu</w:t>
      </w:r>
      <w:proofErr w:type="spellEnd"/>
      <w:r>
        <w:rPr>
          <w:sz w:val="24"/>
          <w:szCs w:val="24"/>
        </w:rPr>
        <w:t xml:space="preserve"> USB after execution is complete</w:t>
      </w:r>
    </w:p>
    <w:p w14:paraId="70606515" w14:textId="77777777" w:rsidR="00EB241C" w:rsidRDefault="00EB241C">
      <w:pPr>
        <w:spacing w:before="10" w:afterLines="50" w:after="120" w:line="360" w:lineRule="auto"/>
        <w:ind w:rightChars="14" w:right="31"/>
        <w:rPr>
          <w:rFonts w:eastAsia="Times New Roman"/>
          <w:color w:val="000000"/>
          <w:sz w:val="32"/>
          <w:szCs w:val="32"/>
        </w:rPr>
      </w:pPr>
    </w:p>
    <w:p w14:paraId="3D12BC02" w14:textId="77777777" w:rsidR="00EB241C" w:rsidRDefault="00000000">
      <w:pPr>
        <w:pStyle w:val="Heading3"/>
        <w:spacing w:afterLines="50" w:after="120" w:line="360" w:lineRule="auto"/>
        <w:ind w:left="0" w:rightChars="14" w:right="31"/>
        <w:rPr>
          <w:rFonts w:ascii="Calibri" w:eastAsia="Calibri" w:hAnsi="Calibri" w:cs="Calibri"/>
          <w:b w:val="0"/>
          <w:sz w:val="24"/>
          <w:szCs w:val="24"/>
        </w:rPr>
      </w:pPr>
      <w:r>
        <w:rPr>
          <w:color w:val="0D0D0D"/>
        </w:rPr>
        <w:t>Steps to use GUI for Decryption</w:t>
      </w:r>
      <w:r>
        <w:rPr>
          <w:rFonts w:ascii="Calibri" w:eastAsia="Calibri" w:hAnsi="Calibri" w:cs="Calibri"/>
          <w:b w:val="0"/>
          <w:color w:val="1F3762"/>
          <w:sz w:val="24"/>
          <w:szCs w:val="24"/>
        </w:rPr>
        <w:t>:</w:t>
      </w:r>
    </w:p>
    <w:p w14:paraId="12C3696D" w14:textId="77777777" w:rsidR="00EB241C" w:rsidRDefault="00EB241C">
      <w:pPr>
        <w:spacing w:before="8" w:afterLines="50" w:after="120" w:line="360" w:lineRule="auto"/>
        <w:ind w:rightChars="14" w:right="31"/>
        <w:rPr>
          <w:rFonts w:ascii="Calibri" w:eastAsia="Calibri" w:hAnsi="Calibri" w:cs="Calibri"/>
          <w:color w:val="000000"/>
          <w:sz w:val="24"/>
          <w:szCs w:val="24"/>
        </w:rPr>
      </w:pPr>
    </w:p>
    <w:p w14:paraId="6DB0461F" w14:textId="77777777" w:rsidR="00EB241C" w:rsidRDefault="00000000">
      <w:pPr>
        <w:spacing w:before="1" w:afterLines="50" w:after="120" w:line="360" w:lineRule="auto"/>
        <w:ind w:rightChars="14" w:right="31"/>
        <w:rPr>
          <w:color w:val="0D0D0D"/>
          <w:sz w:val="24"/>
          <w:szCs w:val="24"/>
        </w:rPr>
      </w:pPr>
      <w:r>
        <w:rPr>
          <w:sz w:val="24"/>
          <w:szCs w:val="24"/>
        </w:rPr>
        <w:t xml:space="preserve"> The GUI - named FIRE-RAM.exe - can be used to decrypt files as follows;</w:t>
      </w:r>
    </w:p>
    <w:p w14:paraId="1E7F1710" w14:textId="77777777" w:rsidR="00EB241C" w:rsidRDefault="00000000">
      <w:pPr>
        <w:spacing w:before="139" w:afterLines="50" w:after="120" w:line="360" w:lineRule="auto"/>
        <w:ind w:rightChars="14" w:right="31"/>
        <w:rPr>
          <w:sz w:val="24"/>
          <w:szCs w:val="24"/>
        </w:rPr>
      </w:pPr>
      <w:proofErr w:type="spellStart"/>
      <w:r>
        <w:rPr>
          <w:sz w:val="24"/>
          <w:szCs w:val="24"/>
        </w:rPr>
        <w:t>i</w:t>
      </w:r>
      <w:proofErr w:type="spellEnd"/>
      <w:r>
        <w:rPr>
          <w:sz w:val="24"/>
          <w:szCs w:val="24"/>
        </w:rPr>
        <w:t>. Open FIRE-RAM.exe</w:t>
      </w:r>
    </w:p>
    <w:p w14:paraId="0CA487C6" w14:textId="77777777" w:rsidR="00EB241C" w:rsidRDefault="00000000">
      <w:pPr>
        <w:spacing w:before="139" w:afterLines="50" w:after="120" w:line="360" w:lineRule="auto"/>
        <w:ind w:rightChars="14" w:right="31"/>
        <w:rPr>
          <w:sz w:val="24"/>
          <w:szCs w:val="24"/>
        </w:rPr>
      </w:pPr>
      <w:r>
        <w:rPr>
          <w:sz w:val="24"/>
          <w:szCs w:val="24"/>
        </w:rPr>
        <w:t>ii. Navigate to Security page.</w:t>
      </w:r>
    </w:p>
    <w:p w14:paraId="1EF96AEF" w14:textId="77777777" w:rsidR="00EB241C" w:rsidRDefault="00000000">
      <w:pPr>
        <w:spacing w:before="139" w:afterLines="50" w:after="120" w:line="360" w:lineRule="auto"/>
        <w:ind w:rightChars="14" w:right="31"/>
        <w:rPr>
          <w:sz w:val="24"/>
          <w:szCs w:val="24"/>
        </w:rPr>
      </w:pPr>
      <w:r>
        <w:rPr>
          <w:sz w:val="24"/>
          <w:szCs w:val="24"/>
        </w:rPr>
        <w:t>iii. Provide path of encrypted file, user password and desired location to store decrypted the file.</w:t>
      </w:r>
    </w:p>
    <w:p w14:paraId="6188088C" w14:textId="77777777" w:rsidR="00EB241C" w:rsidRDefault="00000000">
      <w:pPr>
        <w:spacing w:before="139" w:afterLines="50" w:after="120" w:line="360" w:lineRule="auto"/>
        <w:ind w:rightChars="14" w:right="31"/>
        <w:rPr>
          <w:sz w:val="24"/>
          <w:szCs w:val="24"/>
        </w:rPr>
      </w:pPr>
      <w:r>
        <w:rPr>
          <w:sz w:val="24"/>
          <w:szCs w:val="24"/>
        </w:rPr>
        <w:t>iv. Click the decrypt button.</w:t>
      </w:r>
    </w:p>
    <w:p w14:paraId="3ABCC5C4" w14:textId="77777777" w:rsidR="00EB241C" w:rsidRDefault="00EB241C">
      <w:pPr>
        <w:spacing w:before="139" w:afterLines="50" w:after="120" w:line="360" w:lineRule="auto"/>
        <w:ind w:rightChars="14" w:right="31"/>
        <w:rPr>
          <w:sz w:val="24"/>
          <w:szCs w:val="24"/>
        </w:rPr>
      </w:pPr>
    </w:p>
    <w:p w14:paraId="76FBC10C" w14:textId="77777777" w:rsidR="00EB241C" w:rsidRDefault="00000000">
      <w:pPr>
        <w:pStyle w:val="Heading3"/>
        <w:spacing w:afterLines="50" w:after="120" w:line="360" w:lineRule="auto"/>
        <w:ind w:left="0" w:rightChars="14" w:right="31"/>
        <w:rPr>
          <w:rFonts w:ascii="Calibri" w:eastAsia="Calibri" w:hAnsi="Calibri" w:cs="Calibri"/>
          <w:b w:val="0"/>
          <w:sz w:val="24"/>
          <w:szCs w:val="24"/>
        </w:rPr>
      </w:pPr>
      <w:bookmarkStart w:id="10" w:name="_v1xh9k9pfw8e" w:colFirst="0" w:colLast="0"/>
      <w:bookmarkEnd w:id="10"/>
      <w:r>
        <w:rPr>
          <w:color w:val="0D0D0D"/>
        </w:rPr>
        <w:t>Steps to use GUI for Hash Checking</w:t>
      </w:r>
      <w:r>
        <w:rPr>
          <w:rFonts w:ascii="Calibri" w:eastAsia="Calibri" w:hAnsi="Calibri" w:cs="Calibri"/>
          <w:b w:val="0"/>
          <w:color w:val="1F3762"/>
          <w:sz w:val="24"/>
          <w:szCs w:val="24"/>
        </w:rPr>
        <w:t>:</w:t>
      </w:r>
    </w:p>
    <w:p w14:paraId="3329E930" w14:textId="77777777" w:rsidR="00EB241C" w:rsidRDefault="00EB241C">
      <w:pPr>
        <w:spacing w:before="8" w:afterLines="50" w:after="120" w:line="360" w:lineRule="auto"/>
        <w:ind w:rightChars="14" w:right="31"/>
        <w:rPr>
          <w:rFonts w:ascii="Calibri" w:eastAsia="Calibri" w:hAnsi="Calibri" w:cs="Calibri"/>
          <w:sz w:val="24"/>
          <w:szCs w:val="24"/>
        </w:rPr>
      </w:pPr>
    </w:p>
    <w:p w14:paraId="69E3ABC7" w14:textId="77777777" w:rsidR="00EB241C" w:rsidRDefault="00000000">
      <w:pPr>
        <w:spacing w:before="1" w:afterLines="50" w:after="120" w:line="360" w:lineRule="auto"/>
        <w:ind w:rightChars="14" w:right="31"/>
        <w:rPr>
          <w:color w:val="0D0D0D"/>
          <w:sz w:val="24"/>
          <w:szCs w:val="24"/>
        </w:rPr>
      </w:pPr>
      <w:r>
        <w:rPr>
          <w:sz w:val="24"/>
          <w:szCs w:val="24"/>
        </w:rPr>
        <w:t xml:space="preserve"> The GUI - named FIRE-RAM.exe - can be used to check integrity files as follows;</w:t>
      </w:r>
    </w:p>
    <w:p w14:paraId="5E41ED39" w14:textId="77777777" w:rsidR="00EB241C" w:rsidRDefault="00000000">
      <w:pPr>
        <w:spacing w:before="139" w:afterLines="50" w:after="120" w:line="360" w:lineRule="auto"/>
        <w:ind w:rightChars="14" w:right="31"/>
        <w:rPr>
          <w:sz w:val="24"/>
          <w:szCs w:val="24"/>
        </w:rPr>
      </w:pPr>
      <w:proofErr w:type="spellStart"/>
      <w:r>
        <w:rPr>
          <w:sz w:val="24"/>
          <w:szCs w:val="24"/>
        </w:rPr>
        <w:t>i</w:t>
      </w:r>
      <w:proofErr w:type="spellEnd"/>
      <w:r>
        <w:rPr>
          <w:sz w:val="24"/>
          <w:szCs w:val="24"/>
        </w:rPr>
        <w:t>. Open FIRE-RAM.exe</w:t>
      </w:r>
    </w:p>
    <w:p w14:paraId="22368E2F" w14:textId="77777777" w:rsidR="00EB241C" w:rsidRDefault="00000000">
      <w:pPr>
        <w:spacing w:before="139" w:afterLines="50" w:after="120" w:line="360" w:lineRule="auto"/>
        <w:ind w:rightChars="14" w:right="31"/>
        <w:rPr>
          <w:sz w:val="24"/>
          <w:szCs w:val="24"/>
        </w:rPr>
      </w:pPr>
      <w:r>
        <w:rPr>
          <w:sz w:val="24"/>
          <w:szCs w:val="24"/>
        </w:rPr>
        <w:t>ii. Navigate to Security page.</w:t>
      </w:r>
    </w:p>
    <w:p w14:paraId="21F958D3" w14:textId="77777777" w:rsidR="00EB241C" w:rsidRDefault="00000000">
      <w:pPr>
        <w:spacing w:before="139" w:afterLines="50" w:after="120" w:line="360" w:lineRule="auto"/>
        <w:ind w:rightChars="14" w:right="31"/>
        <w:rPr>
          <w:sz w:val="24"/>
          <w:szCs w:val="24"/>
        </w:rPr>
      </w:pPr>
      <w:r>
        <w:rPr>
          <w:sz w:val="24"/>
          <w:szCs w:val="24"/>
        </w:rPr>
        <w:t>iii. Provide path of decrypted file.</w:t>
      </w:r>
    </w:p>
    <w:p w14:paraId="75D14F85" w14:textId="77777777" w:rsidR="00EB241C" w:rsidRDefault="00000000">
      <w:pPr>
        <w:spacing w:before="139" w:afterLines="50" w:after="120" w:line="360" w:lineRule="auto"/>
        <w:ind w:rightChars="14" w:right="31"/>
        <w:rPr>
          <w:sz w:val="24"/>
          <w:szCs w:val="24"/>
        </w:rPr>
      </w:pPr>
      <w:r>
        <w:rPr>
          <w:sz w:val="24"/>
          <w:szCs w:val="24"/>
        </w:rPr>
        <w:lastRenderedPageBreak/>
        <w:t>iv. Click the Check Hash button.</w:t>
      </w:r>
    </w:p>
    <w:p w14:paraId="79E49C58" w14:textId="77777777" w:rsidR="00EB241C" w:rsidRDefault="00EB241C">
      <w:pPr>
        <w:spacing w:afterLines="50" w:after="120" w:line="360" w:lineRule="auto"/>
        <w:ind w:rightChars="14" w:right="31"/>
        <w:jc w:val="both"/>
        <w:rPr>
          <w:sz w:val="24"/>
          <w:szCs w:val="24"/>
        </w:rPr>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p>
    <w:p w14:paraId="524EE610" w14:textId="77777777" w:rsidR="00EB241C" w:rsidRDefault="00000000">
      <w:pPr>
        <w:pStyle w:val="Heading2"/>
        <w:spacing w:afterLines="50" w:after="120" w:line="360" w:lineRule="auto"/>
        <w:ind w:left="0" w:rightChars="14" w:right="31"/>
      </w:pPr>
      <w:r>
        <w:lastRenderedPageBreak/>
        <w:t>CHAPTER 9</w:t>
      </w:r>
    </w:p>
    <w:p w14:paraId="37DCC4A9" w14:textId="77777777" w:rsidR="00EB241C" w:rsidRDefault="00EB241C">
      <w:pPr>
        <w:spacing w:before="3" w:afterLines="50" w:after="120" w:line="360" w:lineRule="auto"/>
        <w:ind w:rightChars="14" w:right="31"/>
        <w:rPr>
          <w:rFonts w:eastAsia="Times New Roman"/>
          <w:b/>
          <w:color w:val="000000"/>
          <w:sz w:val="24"/>
          <w:szCs w:val="24"/>
        </w:rPr>
      </w:pPr>
    </w:p>
    <w:p w14:paraId="2B7160DC" w14:textId="77777777" w:rsidR="00EB241C" w:rsidRDefault="00000000">
      <w:pPr>
        <w:spacing w:afterLines="50" w:after="120" w:line="360" w:lineRule="auto"/>
        <w:ind w:rightChars="14" w:right="31"/>
        <w:jc w:val="center"/>
        <w:rPr>
          <w:b/>
          <w:sz w:val="32"/>
          <w:szCs w:val="32"/>
        </w:rPr>
      </w:pPr>
      <w:r>
        <w:rPr>
          <w:b/>
          <w:sz w:val="32"/>
          <w:szCs w:val="32"/>
        </w:rPr>
        <w:t>CONCLUSION, APPLICATIONS AND FUTURE WORK</w:t>
      </w:r>
    </w:p>
    <w:p w14:paraId="379DAD1E" w14:textId="77777777" w:rsidR="00EB241C" w:rsidRDefault="00EB241C">
      <w:pPr>
        <w:spacing w:before="5" w:afterLines="50" w:after="120" w:line="360" w:lineRule="auto"/>
        <w:ind w:rightChars="14" w:right="31"/>
        <w:rPr>
          <w:rFonts w:eastAsia="Times New Roman"/>
          <w:b/>
          <w:color w:val="000000"/>
          <w:sz w:val="24"/>
          <w:szCs w:val="24"/>
        </w:rPr>
      </w:pPr>
    </w:p>
    <w:p w14:paraId="37071F88" w14:textId="77777777" w:rsidR="00EB241C" w:rsidRDefault="00000000">
      <w:pPr>
        <w:pStyle w:val="Heading3"/>
        <w:numPr>
          <w:ilvl w:val="1"/>
          <w:numId w:val="20"/>
        </w:numPr>
        <w:tabs>
          <w:tab w:val="left" w:pos="1481"/>
          <w:tab w:val="left" w:pos="1482"/>
        </w:tabs>
        <w:spacing w:before="1" w:afterLines="50" w:after="120" w:line="360" w:lineRule="auto"/>
        <w:ind w:left="0" w:rightChars="14" w:right="31" w:firstLine="0"/>
      </w:pPr>
      <w:r>
        <w:t>Conclusion</w:t>
      </w:r>
    </w:p>
    <w:p w14:paraId="275170C3" w14:textId="77777777" w:rsidR="00EB241C" w:rsidRDefault="00EB241C">
      <w:pPr>
        <w:spacing w:before="5" w:afterLines="50" w:after="120" w:line="360" w:lineRule="auto"/>
        <w:ind w:rightChars="14" w:right="31"/>
        <w:rPr>
          <w:rFonts w:eastAsia="Times New Roman"/>
          <w:b/>
          <w:color w:val="000000"/>
          <w:sz w:val="24"/>
          <w:szCs w:val="24"/>
        </w:rPr>
      </w:pPr>
    </w:p>
    <w:p w14:paraId="7A5F9FD5" w14:textId="77777777" w:rsidR="00EB241C" w:rsidRDefault="00000000">
      <w:pPr>
        <w:spacing w:afterLines="50" w:after="120" w:line="360" w:lineRule="auto"/>
        <w:ind w:rightChars="14" w:right="31"/>
        <w:jc w:val="both"/>
        <w:rPr>
          <w:sz w:val="24"/>
          <w:szCs w:val="24"/>
        </w:rPr>
      </w:pPr>
      <w:r>
        <w:rPr>
          <w:sz w:val="24"/>
          <w:szCs w:val="24"/>
        </w:rPr>
        <w:t>FIRE-RAM represents a significant advancement in the field of computer forensics and cybersecurity. By efficiently and effectively capturing memory data, we can analyze system states, uncover hidden information, and detect potential threats or anomalies. This tool not only enhances investigative capabilities but also streamlines the process of data acquisition, ensuring that critical evidence is preserved with integrity. As we look to the future, ongoing development and refinement will focus on improving compatibility, user experience, and integrating advanced analysis features. The journey of enhancing and evolving this tool continues, with a commitment to providing robust solutions for the ever-evolving landscape of cybersecurity threats.</w:t>
      </w:r>
    </w:p>
    <w:p w14:paraId="4183BB05" w14:textId="77777777" w:rsidR="00EB241C" w:rsidRDefault="00000000">
      <w:pPr>
        <w:pStyle w:val="Heading3"/>
        <w:numPr>
          <w:ilvl w:val="1"/>
          <w:numId w:val="20"/>
        </w:numPr>
        <w:tabs>
          <w:tab w:val="left" w:pos="1481"/>
          <w:tab w:val="left" w:pos="1482"/>
        </w:tabs>
        <w:spacing w:before="203" w:afterLines="50" w:after="120" w:line="360" w:lineRule="auto"/>
        <w:ind w:left="0" w:rightChars="14" w:right="31" w:firstLine="0"/>
      </w:pPr>
      <w:r>
        <w:t>Applications</w:t>
      </w:r>
    </w:p>
    <w:p w14:paraId="75AA8668" w14:textId="77777777" w:rsidR="00EB241C" w:rsidRDefault="00EB241C">
      <w:pPr>
        <w:spacing w:before="3" w:afterLines="50" w:after="120" w:line="360" w:lineRule="auto"/>
        <w:ind w:rightChars="14" w:right="31"/>
        <w:rPr>
          <w:rFonts w:eastAsia="Times New Roman"/>
          <w:b/>
          <w:color w:val="000000"/>
          <w:sz w:val="24"/>
          <w:szCs w:val="24"/>
        </w:rPr>
      </w:pPr>
    </w:p>
    <w:p w14:paraId="29F32A96" w14:textId="77777777" w:rsidR="00EB241C" w:rsidRDefault="00000000">
      <w:pPr>
        <w:numPr>
          <w:ilvl w:val="0"/>
          <w:numId w:val="21"/>
        </w:numPr>
        <w:spacing w:afterLines="50" w:after="120" w:line="360" w:lineRule="auto"/>
        <w:ind w:left="0" w:rightChars="14" w:right="31" w:firstLine="0"/>
        <w:jc w:val="both"/>
        <w:rPr>
          <w:color w:val="000000"/>
        </w:rPr>
      </w:pPr>
      <w:r>
        <w:rPr>
          <w:sz w:val="24"/>
          <w:szCs w:val="24"/>
        </w:rPr>
        <w:t>Digital Forensics: Ram dump collection tools are used in digital forensics to capture the contents of a computer's volatile memory (RAM) at a specific point in time. This captured memory dump can then be analyzed to extract valuable information such as running processes, open network connections, encryption keys, and other artifacts that can provide insights into a system's state and activities.</w:t>
      </w:r>
    </w:p>
    <w:p w14:paraId="70B5780F" w14:textId="77777777" w:rsidR="00EB241C" w:rsidRDefault="00000000">
      <w:pPr>
        <w:numPr>
          <w:ilvl w:val="0"/>
          <w:numId w:val="21"/>
        </w:numPr>
        <w:spacing w:before="201" w:afterLines="50" w:after="120" w:line="360" w:lineRule="auto"/>
        <w:ind w:left="0" w:rightChars="14" w:right="31" w:firstLine="0"/>
        <w:jc w:val="both"/>
        <w:rPr>
          <w:color w:val="000000"/>
        </w:rPr>
      </w:pPr>
      <w:r>
        <w:rPr>
          <w:sz w:val="24"/>
          <w:szCs w:val="24"/>
        </w:rPr>
        <w:t>Incident Response: During incident response investigations, ram dump collection tools help capture memory snapshots of compromised systems. These snapshots can aid in identifying malware, rootkits, unauthorized access, and other indicators of compromise (IOCs), allowing security teams to respond effectively to security incidents.</w:t>
      </w:r>
    </w:p>
    <w:p w14:paraId="7CCBC0CC" w14:textId="77777777" w:rsidR="00EB241C" w:rsidRDefault="00000000">
      <w:pPr>
        <w:numPr>
          <w:ilvl w:val="0"/>
          <w:numId w:val="21"/>
        </w:numPr>
        <w:spacing w:before="201" w:afterLines="50" w:after="120" w:line="360" w:lineRule="auto"/>
        <w:ind w:left="0" w:rightChars="14" w:right="31" w:firstLine="0"/>
        <w:jc w:val="both"/>
        <w:rPr>
          <w:sz w:val="24"/>
          <w:szCs w:val="24"/>
        </w:rPr>
      </w:pPr>
      <w:r>
        <w:rPr>
          <w:sz w:val="24"/>
          <w:szCs w:val="24"/>
        </w:rPr>
        <w:t xml:space="preserve">Forensic Memory Analysis: Memory dumps can be analyzed forensically to reconstruct past events and activities on a computer system. This analysis can include </w:t>
      </w:r>
      <w:r>
        <w:rPr>
          <w:sz w:val="24"/>
          <w:szCs w:val="24"/>
        </w:rPr>
        <w:lastRenderedPageBreak/>
        <w:t>identifying user actions, web browsing history, login sessions, and data manipulation activities, providing valuable evidence for investigations and legal proceedings.</w:t>
      </w:r>
    </w:p>
    <w:p w14:paraId="2FB03AEF" w14:textId="77777777" w:rsidR="00EB241C" w:rsidRDefault="00EB241C">
      <w:pPr>
        <w:spacing w:before="201" w:afterLines="50" w:after="120" w:line="360" w:lineRule="auto"/>
        <w:ind w:rightChars="14" w:right="31"/>
        <w:jc w:val="both"/>
        <w:rPr>
          <w:sz w:val="24"/>
          <w:szCs w:val="24"/>
        </w:rPr>
      </w:pPr>
    </w:p>
    <w:p w14:paraId="07EC0FAD" w14:textId="24AF1C99" w:rsidR="00EB241C" w:rsidRPr="00F64728" w:rsidRDefault="00000000" w:rsidP="00F64728">
      <w:pPr>
        <w:pStyle w:val="Heading3"/>
        <w:numPr>
          <w:ilvl w:val="1"/>
          <w:numId w:val="20"/>
        </w:numPr>
        <w:tabs>
          <w:tab w:val="left" w:pos="1481"/>
          <w:tab w:val="left" w:pos="1482"/>
        </w:tabs>
        <w:spacing w:before="6" w:afterLines="50" w:after="120" w:line="360" w:lineRule="auto"/>
        <w:ind w:left="0" w:rightChars="14" w:right="31" w:firstLine="0"/>
        <w:rPr>
          <w:rFonts w:eastAsia="Times New Roman"/>
          <w:color w:val="000000"/>
          <w:sz w:val="24"/>
          <w:szCs w:val="24"/>
        </w:rPr>
      </w:pPr>
      <w:r>
        <w:t>Limitations of The System</w:t>
      </w:r>
    </w:p>
    <w:p w14:paraId="062201CB" w14:textId="77777777" w:rsidR="00EB241C" w:rsidRDefault="00000000">
      <w:pPr>
        <w:spacing w:afterLines="50" w:after="120" w:line="360" w:lineRule="auto"/>
        <w:ind w:rightChars="14" w:right="31"/>
        <w:jc w:val="center"/>
        <w:rPr>
          <w:rFonts w:eastAsia="Times New Roman"/>
          <w:color w:val="000000"/>
          <w:sz w:val="24"/>
          <w:szCs w:val="24"/>
        </w:rPr>
      </w:pPr>
      <w:r>
        <w:rPr>
          <w:rFonts w:eastAsia="Times New Roman"/>
          <w:color w:val="000000"/>
          <w:sz w:val="24"/>
          <w:szCs w:val="24"/>
        </w:rPr>
        <w:t>We have implemented this model by considering pixel width so if a person is standing behind another person maintaining safe distance but this won’t be identified by our model.</w:t>
      </w:r>
    </w:p>
    <w:p w14:paraId="61AB8716" w14:textId="77777777" w:rsidR="00EB241C" w:rsidRDefault="00000000">
      <w:pPr>
        <w:pStyle w:val="Heading3"/>
        <w:numPr>
          <w:ilvl w:val="1"/>
          <w:numId w:val="20"/>
        </w:numPr>
        <w:tabs>
          <w:tab w:val="left" w:pos="1481"/>
          <w:tab w:val="left" w:pos="1482"/>
        </w:tabs>
        <w:spacing w:before="201" w:afterLines="50" w:after="120" w:line="360" w:lineRule="auto"/>
        <w:ind w:left="0" w:rightChars="14" w:right="31" w:firstLine="0"/>
      </w:pPr>
      <w:r>
        <w:t>Future Scope of The Project</w:t>
      </w:r>
    </w:p>
    <w:p w14:paraId="720E740A" w14:textId="77777777" w:rsidR="00EB241C" w:rsidRDefault="00000000">
      <w:pPr>
        <w:spacing w:afterLines="50" w:after="120" w:line="360" w:lineRule="auto"/>
        <w:ind w:rightChars="14" w:right="31"/>
        <w:jc w:val="both"/>
        <w:rPr>
          <w:sz w:val="24"/>
          <w:szCs w:val="24"/>
        </w:rPr>
      </w:pPr>
      <w:r>
        <w:rPr>
          <w:sz w:val="24"/>
          <w:szCs w:val="24"/>
        </w:rPr>
        <w:t>The future scope of RAM dump collection tools is likely to focus on enhancing compatibility, accuracy, efficiency, and automation, while also addressing privacy concerns and adapting to evolving computing environments and security threats.</w:t>
      </w:r>
    </w:p>
    <w:p w14:paraId="30105DD3" w14:textId="77777777" w:rsidR="00F64728" w:rsidRDefault="00F64728">
      <w:pPr>
        <w:spacing w:afterLines="50" w:after="120" w:line="360" w:lineRule="auto"/>
        <w:ind w:rightChars="14" w:right="31"/>
        <w:jc w:val="both"/>
        <w:rPr>
          <w:color w:val="000000"/>
          <w:sz w:val="24"/>
          <w:szCs w:val="24"/>
        </w:rPr>
      </w:pPr>
    </w:p>
    <w:p w14:paraId="46BF05C9" w14:textId="77777777" w:rsidR="00F64728" w:rsidRDefault="00F64728">
      <w:pPr>
        <w:spacing w:afterLines="50" w:after="120" w:line="360" w:lineRule="auto"/>
        <w:ind w:rightChars="14" w:right="31"/>
        <w:jc w:val="both"/>
        <w:rPr>
          <w:color w:val="000000"/>
          <w:sz w:val="24"/>
          <w:szCs w:val="24"/>
        </w:rPr>
      </w:pPr>
    </w:p>
    <w:p w14:paraId="26A2217A" w14:textId="77777777" w:rsidR="00F64728" w:rsidRDefault="00F64728">
      <w:pPr>
        <w:spacing w:afterLines="50" w:after="120" w:line="360" w:lineRule="auto"/>
        <w:ind w:rightChars="14" w:right="31"/>
        <w:jc w:val="both"/>
        <w:rPr>
          <w:color w:val="000000"/>
          <w:sz w:val="24"/>
          <w:szCs w:val="24"/>
        </w:rPr>
      </w:pPr>
    </w:p>
    <w:p w14:paraId="39344F4B" w14:textId="77777777" w:rsidR="00F64728" w:rsidRDefault="00F64728">
      <w:pPr>
        <w:spacing w:afterLines="50" w:after="120" w:line="360" w:lineRule="auto"/>
        <w:ind w:rightChars="14" w:right="31"/>
        <w:jc w:val="both"/>
        <w:rPr>
          <w:color w:val="000000"/>
          <w:sz w:val="24"/>
          <w:szCs w:val="24"/>
        </w:rPr>
      </w:pPr>
    </w:p>
    <w:p w14:paraId="7FD33D55" w14:textId="77777777" w:rsidR="00F64728" w:rsidRDefault="00F64728">
      <w:pPr>
        <w:spacing w:afterLines="50" w:after="120" w:line="360" w:lineRule="auto"/>
        <w:ind w:rightChars="14" w:right="31"/>
        <w:jc w:val="both"/>
        <w:rPr>
          <w:color w:val="000000"/>
          <w:sz w:val="24"/>
          <w:szCs w:val="24"/>
        </w:rPr>
      </w:pPr>
    </w:p>
    <w:p w14:paraId="19AC01C2" w14:textId="77777777" w:rsidR="00F64728" w:rsidRDefault="00F64728">
      <w:pPr>
        <w:spacing w:afterLines="50" w:after="120" w:line="360" w:lineRule="auto"/>
        <w:ind w:rightChars="14" w:right="31"/>
        <w:jc w:val="both"/>
        <w:rPr>
          <w:color w:val="000000"/>
          <w:sz w:val="24"/>
          <w:szCs w:val="24"/>
        </w:rPr>
      </w:pPr>
    </w:p>
    <w:p w14:paraId="11545195" w14:textId="77777777" w:rsidR="00F64728" w:rsidRDefault="00F64728">
      <w:pPr>
        <w:spacing w:afterLines="50" w:after="120" w:line="360" w:lineRule="auto"/>
        <w:ind w:rightChars="14" w:right="31"/>
        <w:jc w:val="both"/>
        <w:rPr>
          <w:color w:val="000000"/>
          <w:sz w:val="24"/>
          <w:szCs w:val="24"/>
        </w:rPr>
      </w:pPr>
    </w:p>
    <w:p w14:paraId="74556B10" w14:textId="77777777" w:rsidR="00F64728" w:rsidRDefault="00F64728">
      <w:pPr>
        <w:spacing w:afterLines="50" w:after="120" w:line="360" w:lineRule="auto"/>
        <w:ind w:rightChars="14" w:right="31"/>
        <w:jc w:val="both"/>
        <w:rPr>
          <w:color w:val="000000"/>
          <w:sz w:val="24"/>
          <w:szCs w:val="24"/>
        </w:rPr>
      </w:pPr>
    </w:p>
    <w:p w14:paraId="744F8268" w14:textId="77777777" w:rsidR="00F64728" w:rsidRDefault="00F64728">
      <w:pPr>
        <w:spacing w:afterLines="50" w:after="120" w:line="360" w:lineRule="auto"/>
        <w:ind w:rightChars="14" w:right="31"/>
        <w:jc w:val="both"/>
        <w:rPr>
          <w:color w:val="000000"/>
          <w:sz w:val="24"/>
          <w:szCs w:val="24"/>
        </w:rPr>
      </w:pPr>
    </w:p>
    <w:p w14:paraId="323A14FD" w14:textId="77777777" w:rsidR="00F64728" w:rsidRDefault="00F64728">
      <w:pPr>
        <w:spacing w:afterLines="50" w:after="120" w:line="360" w:lineRule="auto"/>
        <w:ind w:rightChars="14" w:right="31"/>
        <w:jc w:val="both"/>
        <w:rPr>
          <w:color w:val="000000"/>
          <w:sz w:val="24"/>
          <w:szCs w:val="24"/>
        </w:rPr>
      </w:pPr>
    </w:p>
    <w:p w14:paraId="3E88E959" w14:textId="77777777" w:rsidR="00F64728" w:rsidRDefault="00F64728">
      <w:pPr>
        <w:spacing w:afterLines="50" w:after="120" w:line="360" w:lineRule="auto"/>
        <w:ind w:rightChars="14" w:right="31"/>
        <w:jc w:val="both"/>
        <w:rPr>
          <w:color w:val="000000"/>
          <w:sz w:val="24"/>
          <w:szCs w:val="24"/>
        </w:rPr>
      </w:pPr>
    </w:p>
    <w:p w14:paraId="5D17F530" w14:textId="77777777" w:rsidR="00F64728" w:rsidRDefault="00F64728">
      <w:pPr>
        <w:spacing w:afterLines="50" w:after="120" w:line="360" w:lineRule="auto"/>
        <w:ind w:rightChars="14" w:right="31"/>
        <w:jc w:val="both"/>
        <w:rPr>
          <w:color w:val="000000"/>
          <w:sz w:val="24"/>
          <w:szCs w:val="24"/>
        </w:rPr>
      </w:pPr>
    </w:p>
    <w:p w14:paraId="7E97C71E" w14:textId="77777777" w:rsidR="00F64728" w:rsidRDefault="00F64728">
      <w:pPr>
        <w:spacing w:afterLines="50" w:after="120" w:line="360" w:lineRule="auto"/>
        <w:ind w:rightChars="14" w:right="31"/>
        <w:jc w:val="both"/>
        <w:rPr>
          <w:color w:val="000000"/>
          <w:sz w:val="24"/>
          <w:szCs w:val="24"/>
        </w:rPr>
      </w:pPr>
    </w:p>
    <w:p w14:paraId="71E6C106" w14:textId="77777777" w:rsidR="00F64728" w:rsidRDefault="00F64728">
      <w:pPr>
        <w:spacing w:afterLines="50" w:after="120" w:line="360" w:lineRule="auto"/>
        <w:ind w:rightChars="14" w:right="31"/>
        <w:jc w:val="both"/>
        <w:rPr>
          <w:color w:val="000000"/>
          <w:sz w:val="24"/>
          <w:szCs w:val="24"/>
        </w:rPr>
      </w:pPr>
    </w:p>
    <w:p w14:paraId="44AF69B2" w14:textId="77777777" w:rsidR="00F64728" w:rsidRDefault="00F64728">
      <w:pPr>
        <w:spacing w:afterLines="50" w:after="120" w:line="360" w:lineRule="auto"/>
        <w:ind w:rightChars="14" w:right="31"/>
        <w:jc w:val="both"/>
        <w:rPr>
          <w:color w:val="000000"/>
          <w:sz w:val="24"/>
          <w:szCs w:val="24"/>
        </w:rPr>
      </w:pPr>
    </w:p>
    <w:p w14:paraId="1D39530B" w14:textId="77777777" w:rsidR="00F64728" w:rsidRDefault="00F64728">
      <w:pPr>
        <w:spacing w:afterLines="50" w:after="120" w:line="360" w:lineRule="auto"/>
        <w:ind w:rightChars="14" w:right="31"/>
        <w:jc w:val="both"/>
        <w:rPr>
          <w:color w:val="000000"/>
          <w:sz w:val="24"/>
          <w:szCs w:val="24"/>
        </w:rPr>
      </w:pPr>
    </w:p>
    <w:p w14:paraId="00DB0418" w14:textId="77777777" w:rsidR="00F64728" w:rsidRPr="00395343" w:rsidRDefault="00F64728" w:rsidP="00F64728">
      <w:pPr>
        <w:jc w:val="center"/>
      </w:pPr>
      <w:r>
        <w:lastRenderedPageBreak/>
        <w:t xml:space="preserve">MAJOR </w:t>
      </w:r>
      <w:r w:rsidRPr="00395343">
        <w:t xml:space="preserve">ROJECT </w:t>
      </w:r>
      <w:r>
        <w:t xml:space="preserve">Mapping with </w:t>
      </w:r>
      <w:proofErr w:type="spellStart"/>
      <w:r>
        <w:t>COand</w:t>
      </w:r>
      <w:proofErr w:type="spellEnd"/>
      <w:r>
        <w:t xml:space="preserve"> PO</w:t>
      </w:r>
    </w:p>
    <w:tbl>
      <w:tblPr>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8"/>
        <w:gridCol w:w="6891"/>
      </w:tblGrid>
      <w:tr w:rsidR="00F64728" w14:paraId="66B46F99" w14:textId="77777777" w:rsidTr="00BF1CD2">
        <w:tc>
          <w:tcPr>
            <w:tcW w:w="1468" w:type="dxa"/>
            <w:vAlign w:val="center"/>
          </w:tcPr>
          <w:p w14:paraId="6D38B554" w14:textId="77777777" w:rsidR="00F64728" w:rsidRDefault="00F64728" w:rsidP="00BF1CD2">
            <w:pPr>
              <w:pBdr>
                <w:top w:val="nil"/>
                <w:left w:val="nil"/>
                <w:bottom w:val="nil"/>
                <w:right w:val="nil"/>
                <w:between w:val="nil"/>
              </w:pBdr>
              <w:ind w:hanging="2"/>
              <w:jc w:val="center"/>
              <w:rPr>
                <w:color w:val="000000"/>
              </w:rPr>
            </w:pPr>
            <w:r>
              <w:rPr>
                <w:b/>
                <w:color w:val="000000"/>
              </w:rPr>
              <w:t>CO No.</w:t>
            </w:r>
          </w:p>
        </w:tc>
        <w:tc>
          <w:tcPr>
            <w:tcW w:w="6891" w:type="dxa"/>
            <w:vAlign w:val="center"/>
          </w:tcPr>
          <w:p w14:paraId="33914297" w14:textId="77777777" w:rsidR="00F64728" w:rsidRDefault="00F64728" w:rsidP="00BF1CD2">
            <w:pPr>
              <w:pBdr>
                <w:top w:val="nil"/>
                <w:left w:val="nil"/>
                <w:bottom w:val="nil"/>
                <w:right w:val="nil"/>
                <w:between w:val="nil"/>
              </w:pBdr>
              <w:ind w:hanging="2"/>
              <w:jc w:val="center"/>
              <w:rPr>
                <w:color w:val="000000"/>
              </w:rPr>
            </w:pPr>
            <w:r>
              <w:rPr>
                <w:b/>
                <w:color w:val="000000"/>
              </w:rPr>
              <w:t>Statement</w:t>
            </w:r>
          </w:p>
        </w:tc>
      </w:tr>
      <w:tr w:rsidR="00F64728" w14:paraId="794F4549" w14:textId="77777777" w:rsidTr="00BF1CD2">
        <w:trPr>
          <w:trHeight w:val="548"/>
        </w:trPr>
        <w:tc>
          <w:tcPr>
            <w:tcW w:w="1468" w:type="dxa"/>
            <w:vAlign w:val="center"/>
          </w:tcPr>
          <w:p w14:paraId="332A2B22" w14:textId="77777777" w:rsidR="00F64728" w:rsidRDefault="00F64728" w:rsidP="00BF1CD2">
            <w:pPr>
              <w:ind w:hanging="2"/>
              <w:jc w:val="center"/>
            </w:pPr>
            <w:r>
              <w:t>CO1</w:t>
            </w:r>
          </w:p>
        </w:tc>
        <w:tc>
          <w:tcPr>
            <w:tcW w:w="6891" w:type="dxa"/>
            <w:vAlign w:val="center"/>
          </w:tcPr>
          <w:p w14:paraId="73C57610" w14:textId="77777777" w:rsidR="00F64728" w:rsidRDefault="00F64728" w:rsidP="00BF1CD2">
            <w:pPr>
              <w:ind w:hanging="2"/>
              <w:jc w:val="both"/>
            </w:pPr>
            <w:r>
              <w:t>To develop student’s  knowledge for solving technical problems</w:t>
            </w:r>
          </w:p>
        </w:tc>
      </w:tr>
      <w:tr w:rsidR="00F64728" w14:paraId="193CE313" w14:textId="77777777" w:rsidTr="00BF1CD2">
        <w:tc>
          <w:tcPr>
            <w:tcW w:w="1468" w:type="dxa"/>
            <w:vAlign w:val="center"/>
          </w:tcPr>
          <w:p w14:paraId="7121FCEC" w14:textId="77777777" w:rsidR="00F64728" w:rsidRDefault="00F64728" w:rsidP="00BF1CD2">
            <w:pPr>
              <w:ind w:hanging="2"/>
              <w:jc w:val="center"/>
            </w:pPr>
            <w:r>
              <w:t>CO2</w:t>
            </w:r>
          </w:p>
        </w:tc>
        <w:tc>
          <w:tcPr>
            <w:tcW w:w="6891" w:type="dxa"/>
            <w:vAlign w:val="center"/>
          </w:tcPr>
          <w:p w14:paraId="3FF0F03B" w14:textId="77777777" w:rsidR="00F64728" w:rsidRDefault="00F64728" w:rsidP="00BF1CD2">
            <w:pPr>
              <w:pBdr>
                <w:top w:val="nil"/>
                <w:left w:val="nil"/>
                <w:bottom w:val="nil"/>
                <w:right w:val="nil"/>
                <w:between w:val="nil"/>
              </w:pBdr>
              <w:shd w:val="clear" w:color="auto" w:fill="FFFFFF"/>
              <w:ind w:hanging="2"/>
              <w:jc w:val="both"/>
              <w:rPr>
                <w:color w:val="000000"/>
              </w:rPr>
            </w:pPr>
            <w:r>
              <w:rPr>
                <w:color w:val="000000"/>
              </w:rPr>
              <w:t>To provide an opportunity to learn  about new ideas and concepts</w:t>
            </w:r>
          </w:p>
        </w:tc>
      </w:tr>
      <w:tr w:rsidR="00F64728" w14:paraId="2835D6D6" w14:textId="77777777" w:rsidTr="00BF1CD2">
        <w:tc>
          <w:tcPr>
            <w:tcW w:w="1468" w:type="dxa"/>
            <w:vAlign w:val="center"/>
          </w:tcPr>
          <w:p w14:paraId="4FE008FF" w14:textId="77777777" w:rsidR="00F64728" w:rsidRDefault="00F64728" w:rsidP="00BF1CD2">
            <w:pPr>
              <w:ind w:hanging="2"/>
              <w:jc w:val="center"/>
            </w:pPr>
            <w:r>
              <w:t>CO3</w:t>
            </w:r>
          </w:p>
        </w:tc>
        <w:tc>
          <w:tcPr>
            <w:tcW w:w="6891" w:type="dxa"/>
            <w:vAlign w:val="center"/>
          </w:tcPr>
          <w:p w14:paraId="60C60836" w14:textId="77777777" w:rsidR="00F64728" w:rsidRDefault="00F64728" w:rsidP="00BF1CD2">
            <w:pPr>
              <w:pBdr>
                <w:top w:val="nil"/>
                <w:left w:val="nil"/>
                <w:bottom w:val="nil"/>
                <w:right w:val="nil"/>
                <w:between w:val="nil"/>
              </w:pBdr>
              <w:shd w:val="clear" w:color="auto" w:fill="FFFFFF"/>
              <w:ind w:hanging="2"/>
              <w:jc w:val="both"/>
              <w:rPr>
                <w:color w:val="000000"/>
              </w:rPr>
            </w:pPr>
            <w:r>
              <w:rPr>
                <w:color w:val="000000"/>
              </w:rPr>
              <w:t>To improve written and verbal communication skills.</w:t>
            </w:r>
          </w:p>
        </w:tc>
      </w:tr>
      <w:tr w:rsidR="00F64728" w14:paraId="751DEBC9" w14:textId="77777777" w:rsidTr="00BF1CD2">
        <w:trPr>
          <w:trHeight w:val="503"/>
        </w:trPr>
        <w:tc>
          <w:tcPr>
            <w:tcW w:w="1468" w:type="dxa"/>
            <w:vAlign w:val="center"/>
          </w:tcPr>
          <w:p w14:paraId="347F93B4" w14:textId="77777777" w:rsidR="00F64728" w:rsidRDefault="00F64728" w:rsidP="00BF1CD2">
            <w:pPr>
              <w:ind w:hanging="2"/>
              <w:jc w:val="center"/>
            </w:pPr>
            <w:r>
              <w:t>CO4</w:t>
            </w:r>
          </w:p>
        </w:tc>
        <w:tc>
          <w:tcPr>
            <w:tcW w:w="6891" w:type="dxa"/>
            <w:vAlign w:val="center"/>
          </w:tcPr>
          <w:p w14:paraId="1D523091" w14:textId="77777777" w:rsidR="00F64728" w:rsidRDefault="00F64728" w:rsidP="00BF1CD2">
            <w:pPr>
              <w:pBdr>
                <w:top w:val="nil"/>
                <w:left w:val="nil"/>
                <w:bottom w:val="nil"/>
                <w:right w:val="nil"/>
                <w:between w:val="nil"/>
              </w:pBdr>
              <w:shd w:val="clear" w:color="auto" w:fill="FFFFFF"/>
              <w:ind w:hanging="2"/>
              <w:jc w:val="both"/>
              <w:rPr>
                <w:color w:val="000000"/>
              </w:rPr>
            </w:pPr>
            <w:r>
              <w:rPr>
                <w:color w:val="000000"/>
              </w:rPr>
              <w:t>To Analyze, Design and Evaluate  Engineering System</w:t>
            </w:r>
          </w:p>
        </w:tc>
      </w:tr>
      <w:tr w:rsidR="00F64728" w14:paraId="3BB70F44" w14:textId="77777777" w:rsidTr="00BF1CD2">
        <w:trPr>
          <w:trHeight w:val="665"/>
        </w:trPr>
        <w:tc>
          <w:tcPr>
            <w:tcW w:w="1468" w:type="dxa"/>
            <w:vAlign w:val="center"/>
          </w:tcPr>
          <w:p w14:paraId="17EB784E" w14:textId="77777777" w:rsidR="00F64728" w:rsidRDefault="00F64728" w:rsidP="00BF1CD2">
            <w:pPr>
              <w:ind w:hanging="2"/>
              <w:jc w:val="center"/>
            </w:pPr>
            <w:r>
              <w:t>CO5</w:t>
            </w:r>
          </w:p>
        </w:tc>
        <w:tc>
          <w:tcPr>
            <w:tcW w:w="6891" w:type="dxa"/>
            <w:vAlign w:val="center"/>
          </w:tcPr>
          <w:p w14:paraId="3F730C99" w14:textId="77777777" w:rsidR="00F64728" w:rsidRDefault="00F64728" w:rsidP="00BF1CD2">
            <w:pPr>
              <w:pBdr>
                <w:top w:val="nil"/>
                <w:left w:val="nil"/>
                <w:bottom w:val="nil"/>
                <w:right w:val="nil"/>
                <w:between w:val="nil"/>
              </w:pBdr>
              <w:shd w:val="clear" w:color="auto" w:fill="FFFFFF"/>
              <w:ind w:hanging="2"/>
              <w:jc w:val="both"/>
              <w:rPr>
                <w:color w:val="000000"/>
              </w:rPr>
            </w:pPr>
            <w:r>
              <w:rPr>
                <w:color w:val="000000"/>
              </w:rPr>
              <w:t>To Develop the working  products model or prototypes and applications with ethics</w:t>
            </w:r>
          </w:p>
        </w:tc>
      </w:tr>
      <w:tr w:rsidR="00F64728" w14:paraId="5F41062A" w14:textId="77777777" w:rsidTr="00BF1CD2">
        <w:tc>
          <w:tcPr>
            <w:tcW w:w="1468" w:type="dxa"/>
            <w:vAlign w:val="center"/>
          </w:tcPr>
          <w:p w14:paraId="78D17AB1" w14:textId="77777777" w:rsidR="00F64728" w:rsidRDefault="00F64728" w:rsidP="00BF1CD2">
            <w:pPr>
              <w:ind w:hanging="2"/>
              <w:jc w:val="center"/>
            </w:pPr>
            <w:r>
              <w:t>CO6</w:t>
            </w:r>
          </w:p>
        </w:tc>
        <w:tc>
          <w:tcPr>
            <w:tcW w:w="6891" w:type="dxa"/>
            <w:vAlign w:val="center"/>
          </w:tcPr>
          <w:p w14:paraId="175CD416" w14:textId="77777777" w:rsidR="00F64728" w:rsidRDefault="00F64728" w:rsidP="00BF1CD2">
            <w:pPr>
              <w:pBdr>
                <w:top w:val="nil"/>
                <w:left w:val="nil"/>
                <w:bottom w:val="nil"/>
                <w:right w:val="nil"/>
                <w:between w:val="nil"/>
              </w:pBdr>
              <w:shd w:val="clear" w:color="auto" w:fill="FFFFFF"/>
              <w:ind w:hanging="2"/>
              <w:jc w:val="both"/>
              <w:rPr>
                <w:color w:val="000000"/>
              </w:rPr>
            </w:pPr>
            <w:r>
              <w:rPr>
                <w:color w:val="000000"/>
              </w:rPr>
              <w:t>To provide an opportunity to work in team</w:t>
            </w:r>
          </w:p>
        </w:tc>
      </w:tr>
    </w:tbl>
    <w:p w14:paraId="5C965F9C" w14:textId="77777777" w:rsidR="00F64728" w:rsidRDefault="00F64728" w:rsidP="00F64728">
      <w:pPr>
        <w:ind w:hanging="2"/>
        <w:jc w:val="both"/>
      </w:pPr>
    </w:p>
    <w:p w14:paraId="0FDEC229" w14:textId="77777777" w:rsidR="00F64728" w:rsidRDefault="00F64728" w:rsidP="00F64728">
      <w:pPr>
        <w:ind w:hanging="2"/>
        <w:rPr>
          <w:rFonts w:ascii="Cambria" w:eastAsia="Cambria" w:hAnsi="Cambria" w:cs="Cambria"/>
          <w:color w:val="000000"/>
        </w:rPr>
      </w:pPr>
      <w:r>
        <w:rPr>
          <w:b/>
        </w:rPr>
        <w:t>Strength of CO Mapping to PO/PSOs with Justification:</w:t>
      </w: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
        <w:gridCol w:w="597"/>
        <w:gridCol w:w="597"/>
        <w:gridCol w:w="597"/>
        <w:gridCol w:w="597"/>
        <w:gridCol w:w="597"/>
        <w:gridCol w:w="597"/>
        <w:gridCol w:w="597"/>
        <w:gridCol w:w="597"/>
        <w:gridCol w:w="597"/>
        <w:gridCol w:w="704"/>
        <w:gridCol w:w="704"/>
        <w:gridCol w:w="724"/>
        <w:gridCol w:w="729"/>
      </w:tblGrid>
      <w:tr w:rsidR="00F64728" w14:paraId="67E2251F" w14:textId="77777777" w:rsidTr="00BF1CD2">
        <w:trPr>
          <w:trHeight w:val="415"/>
          <w:jc w:val="center"/>
        </w:trPr>
        <w:tc>
          <w:tcPr>
            <w:tcW w:w="980" w:type="dxa"/>
            <w:vAlign w:val="center"/>
          </w:tcPr>
          <w:p w14:paraId="6FCB543E"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COs</w:t>
            </w:r>
          </w:p>
        </w:tc>
        <w:tc>
          <w:tcPr>
            <w:tcW w:w="597" w:type="dxa"/>
            <w:vAlign w:val="center"/>
          </w:tcPr>
          <w:p w14:paraId="666BB4F3"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PO1</w:t>
            </w:r>
          </w:p>
        </w:tc>
        <w:tc>
          <w:tcPr>
            <w:tcW w:w="597" w:type="dxa"/>
            <w:vAlign w:val="center"/>
          </w:tcPr>
          <w:p w14:paraId="4D09B3CE"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PO2</w:t>
            </w:r>
          </w:p>
        </w:tc>
        <w:tc>
          <w:tcPr>
            <w:tcW w:w="597" w:type="dxa"/>
            <w:vAlign w:val="center"/>
          </w:tcPr>
          <w:p w14:paraId="0843C466"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PO3</w:t>
            </w:r>
          </w:p>
        </w:tc>
        <w:tc>
          <w:tcPr>
            <w:tcW w:w="597" w:type="dxa"/>
            <w:vAlign w:val="center"/>
          </w:tcPr>
          <w:p w14:paraId="2AD23960"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PO4</w:t>
            </w:r>
          </w:p>
        </w:tc>
        <w:tc>
          <w:tcPr>
            <w:tcW w:w="597" w:type="dxa"/>
            <w:vAlign w:val="center"/>
          </w:tcPr>
          <w:p w14:paraId="5DEFD3D1"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PO5</w:t>
            </w:r>
          </w:p>
        </w:tc>
        <w:tc>
          <w:tcPr>
            <w:tcW w:w="597" w:type="dxa"/>
            <w:vAlign w:val="center"/>
          </w:tcPr>
          <w:p w14:paraId="549DDEC1"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PO6</w:t>
            </w:r>
          </w:p>
        </w:tc>
        <w:tc>
          <w:tcPr>
            <w:tcW w:w="597" w:type="dxa"/>
            <w:vAlign w:val="center"/>
          </w:tcPr>
          <w:p w14:paraId="4777662F"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PO7</w:t>
            </w:r>
          </w:p>
        </w:tc>
        <w:tc>
          <w:tcPr>
            <w:tcW w:w="597" w:type="dxa"/>
            <w:vAlign w:val="center"/>
          </w:tcPr>
          <w:p w14:paraId="4A97EB45"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PO8</w:t>
            </w:r>
          </w:p>
        </w:tc>
        <w:tc>
          <w:tcPr>
            <w:tcW w:w="597" w:type="dxa"/>
            <w:vAlign w:val="center"/>
          </w:tcPr>
          <w:p w14:paraId="412999DF"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PO9</w:t>
            </w:r>
          </w:p>
        </w:tc>
        <w:tc>
          <w:tcPr>
            <w:tcW w:w="704" w:type="dxa"/>
            <w:vAlign w:val="center"/>
          </w:tcPr>
          <w:p w14:paraId="7400D7C0"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PO10</w:t>
            </w:r>
          </w:p>
        </w:tc>
        <w:tc>
          <w:tcPr>
            <w:tcW w:w="704" w:type="dxa"/>
            <w:vAlign w:val="center"/>
          </w:tcPr>
          <w:p w14:paraId="5F61D57D"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PO11</w:t>
            </w:r>
          </w:p>
        </w:tc>
        <w:tc>
          <w:tcPr>
            <w:tcW w:w="724" w:type="dxa"/>
            <w:vAlign w:val="center"/>
          </w:tcPr>
          <w:p w14:paraId="4747F640"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PSO1</w:t>
            </w:r>
          </w:p>
        </w:tc>
        <w:tc>
          <w:tcPr>
            <w:tcW w:w="729" w:type="dxa"/>
            <w:vAlign w:val="center"/>
          </w:tcPr>
          <w:p w14:paraId="2EBEC6EC" w14:textId="77777777" w:rsidR="00F64728" w:rsidRDefault="00F64728" w:rsidP="00BF1CD2">
            <w:pPr>
              <w:pBdr>
                <w:top w:val="nil"/>
                <w:left w:val="nil"/>
                <w:bottom w:val="nil"/>
                <w:right w:val="nil"/>
                <w:between w:val="nil"/>
              </w:pBdr>
              <w:ind w:hanging="2"/>
              <w:jc w:val="center"/>
              <w:rPr>
                <w:color w:val="000000"/>
                <w:sz w:val="20"/>
                <w:szCs w:val="20"/>
              </w:rPr>
            </w:pPr>
            <w:r>
              <w:rPr>
                <w:b/>
                <w:color w:val="000000"/>
                <w:sz w:val="20"/>
                <w:szCs w:val="20"/>
              </w:rPr>
              <w:t>PSO2</w:t>
            </w:r>
          </w:p>
        </w:tc>
      </w:tr>
      <w:tr w:rsidR="00F64728" w14:paraId="01F7C4D1"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69B70AD9" w14:textId="77777777" w:rsidR="00F64728" w:rsidRDefault="00F64728" w:rsidP="00BF1CD2">
            <w:pPr>
              <w:ind w:hanging="2"/>
              <w:jc w:val="center"/>
              <w:rPr>
                <w:sz w:val="18"/>
                <w:szCs w:val="18"/>
              </w:rPr>
            </w:pPr>
            <w:r>
              <w:t>CO1</w:t>
            </w:r>
          </w:p>
        </w:tc>
        <w:tc>
          <w:tcPr>
            <w:tcW w:w="597" w:type="dxa"/>
            <w:vAlign w:val="center"/>
          </w:tcPr>
          <w:p w14:paraId="2E2818F3" w14:textId="77777777" w:rsidR="00F64728" w:rsidRDefault="00F64728" w:rsidP="00BF1CD2">
            <w:pPr>
              <w:ind w:hanging="2"/>
              <w:jc w:val="center"/>
            </w:pPr>
          </w:p>
          <w:p w14:paraId="5351EE41" w14:textId="77777777" w:rsidR="00F64728" w:rsidRDefault="00F64728" w:rsidP="00BF1CD2">
            <w:pPr>
              <w:ind w:hanging="2"/>
              <w:jc w:val="center"/>
            </w:pPr>
          </w:p>
          <w:p w14:paraId="092E1480" w14:textId="77777777" w:rsidR="00F64728" w:rsidRDefault="00F64728" w:rsidP="00BF1CD2">
            <w:pPr>
              <w:ind w:hanging="2"/>
              <w:jc w:val="center"/>
            </w:pPr>
          </w:p>
        </w:tc>
        <w:tc>
          <w:tcPr>
            <w:tcW w:w="597" w:type="dxa"/>
            <w:vAlign w:val="center"/>
          </w:tcPr>
          <w:p w14:paraId="47D520A8" w14:textId="77777777" w:rsidR="00F64728" w:rsidRDefault="00F64728" w:rsidP="00BF1CD2">
            <w:pPr>
              <w:ind w:hanging="2"/>
              <w:jc w:val="center"/>
            </w:pPr>
          </w:p>
        </w:tc>
        <w:tc>
          <w:tcPr>
            <w:tcW w:w="597" w:type="dxa"/>
            <w:vAlign w:val="center"/>
          </w:tcPr>
          <w:p w14:paraId="5652A2AC" w14:textId="77777777" w:rsidR="00F64728" w:rsidRDefault="00F64728" w:rsidP="00BF1CD2">
            <w:pPr>
              <w:ind w:hanging="2"/>
              <w:jc w:val="center"/>
            </w:pPr>
          </w:p>
        </w:tc>
        <w:tc>
          <w:tcPr>
            <w:tcW w:w="597" w:type="dxa"/>
            <w:vAlign w:val="center"/>
          </w:tcPr>
          <w:p w14:paraId="3B3791ED" w14:textId="77777777" w:rsidR="00F64728" w:rsidRDefault="00F64728" w:rsidP="00BF1CD2">
            <w:pPr>
              <w:ind w:hanging="2"/>
              <w:jc w:val="center"/>
            </w:pPr>
          </w:p>
        </w:tc>
        <w:tc>
          <w:tcPr>
            <w:tcW w:w="597" w:type="dxa"/>
            <w:vAlign w:val="center"/>
          </w:tcPr>
          <w:p w14:paraId="5DE60B16" w14:textId="77777777" w:rsidR="00F64728" w:rsidRDefault="00F64728" w:rsidP="00BF1CD2">
            <w:pPr>
              <w:ind w:hanging="2"/>
              <w:jc w:val="center"/>
            </w:pPr>
          </w:p>
        </w:tc>
        <w:tc>
          <w:tcPr>
            <w:tcW w:w="597" w:type="dxa"/>
            <w:vAlign w:val="center"/>
          </w:tcPr>
          <w:p w14:paraId="5D442A99" w14:textId="77777777" w:rsidR="00F64728" w:rsidRDefault="00F64728" w:rsidP="00BF1CD2">
            <w:pPr>
              <w:ind w:hanging="2"/>
              <w:jc w:val="center"/>
            </w:pPr>
          </w:p>
        </w:tc>
        <w:tc>
          <w:tcPr>
            <w:tcW w:w="597" w:type="dxa"/>
            <w:vAlign w:val="center"/>
          </w:tcPr>
          <w:p w14:paraId="1B232718" w14:textId="77777777" w:rsidR="00F64728" w:rsidRDefault="00F64728" w:rsidP="00BF1CD2">
            <w:pPr>
              <w:ind w:hanging="2"/>
              <w:jc w:val="center"/>
            </w:pPr>
          </w:p>
        </w:tc>
        <w:tc>
          <w:tcPr>
            <w:tcW w:w="597" w:type="dxa"/>
            <w:vAlign w:val="center"/>
          </w:tcPr>
          <w:p w14:paraId="2E9F92B2" w14:textId="77777777" w:rsidR="00F64728" w:rsidRDefault="00F64728" w:rsidP="00BF1CD2">
            <w:pPr>
              <w:ind w:hanging="2"/>
              <w:jc w:val="center"/>
            </w:pPr>
          </w:p>
        </w:tc>
        <w:tc>
          <w:tcPr>
            <w:tcW w:w="597" w:type="dxa"/>
            <w:vAlign w:val="center"/>
          </w:tcPr>
          <w:p w14:paraId="3ACB7B60" w14:textId="77777777" w:rsidR="00F64728" w:rsidRDefault="00F64728" w:rsidP="00BF1CD2">
            <w:pPr>
              <w:ind w:hanging="2"/>
              <w:jc w:val="center"/>
            </w:pPr>
          </w:p>
        </w:tc>
        <w:tc>
          <w:tcPr>
            <w:tcW w:w="704" w:type="dxa"/>
            <w:vAlign w:val="center"/>
          </w:tcPr>
          <w:p w14:paraId="2B48DB02" w14:textId="77777777" w:rsidR="00F64728" w:rsidRDefault="00F64728" w:rsidP="00BF1CD2">
            <w:pPr>
              <w:ind w:hanging="2"/>
              <w:jc w:val="center"/>
            </w:pPr>
          </w:p>
        </w:tc>
        <w:tc>
          <w:tcPr>
            <w:tcW w:w="704" w:type="dxa"/>
            <w:vAlign w:val="center"/>
          </w:tcPr>
          <w:p w14:paraId="250699FE" w14:textId="77777777" w:rsidR="00F64728" w:rsidRDefault="00F64728" w:rsidP="00BF1CD2">
            <w:pPr>
              <w:ind w:hanging="2"/>
              <w:jc w:val="center"/>
            </w:pPr>
          </w:p>
        </w:tc>
        <w:tc>
          <w:tcPr>
            <w:tcW w:w="724" w:type="dxa"/>
            <w:vAlign w:val="center"/>
          </w:tcPr>
          <w:p w14:paraId="094E7CF1" w14:textId="77777777" w:rsidR="00F64728" w:rsidRDefault="00F64728" w:rsidP="00BF1CD2">
            <w:pPr>
              <w:ind w:hanging="2"/>
              <w:jc w:val="center"/>
            </w:pPr>
          </w:p>
        </w:tc>
        <w:tc>
          <w:tcPr>
            <w:tcW w:w="729" w:type="dxa"/>
            <w:vAlign w:val="center"/>
          </w:tcPr>
          <w:p w14:paraId="231BF0F6" w14:textId="77777777" w:rsidR="00F64728" w:rsidRDefault="00F64728" w:rsidP="00BF1CD2">
            <w:pPr>
              <w:ind w:hanging="2"/>
              <w:jc w:val="center"/>
            </w:pPr>
          </w:p>
        </w:tc>
      </w:tr>
      <w:tr w:rsidR="00F64728" w14:paraId="3923DDE2"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1946494A" w14:textId="77777777" w:rsidR="00F64728" w:rsidRDefault="00F64728" w:rsidP="00BF1CD2">
            <w:pPr>
              <w:ind w:hanging="2"/>
              <w:jc w:val="center"/>
              <w:rPr>
                <w:sz w:val="18"/>
                <w:szCs w:val="18"/>
              </w:rPr>
            </w:pPr>
            <w:r>
              <w:t>CO2</w:t>
            </w:r>
          </w:p>
        </w:tc>
        <w:tc>
          <w:tcPr>
            <w:tcW w:w="597" w:type="dxa"/>
            <w:vAlign w:val="center"/>
          </w:tcPr>
          <w:p w14:paraId="38765AAD" w14:textId="77777777" w:rsidR="00F64728" w:rsidRDefault="00F64728" w:rsidP="00BF1CD2">
            <w:pPr>
              <w:ind w:hanging="2"/>
              <w:jc w:val="center"/>
            </w:pPr>
          </w:p>
        </w:tc>
        <w:tc>
          <w:tcPr>
            <w:tcW w:w="597" w:type="dxa"/>
            <w:vAlign w:val="center"/>
          </w:tcPr>
          <w:p w14:paraId="2F817192" w14:textId="77777777" w:rsidR="00F64728" w:rsidRDefault="00F64728" w:rsidP="00BF1CD2">
            <w:pPr>
              <w:ind w:hanging="2"/>
              <w:jc w:val="center"/>
            </w:pPr>
          </w:p>
        </w:tc>
        <w:tc>
          <w:tcPr>
            <w:tcW w:w="597" w:type="dxa"/>
            <w:vAlign w:val="center"/>
          </w:tcPr>
          <w:p w14:paraId="13EEB5E6" w14:textId="77777777" w:rsidR="00F64728" w:rsidRDefault="00F64728" w:rsidP="00BF1CD2">
            <w:pPr>
              <w:ind w:hanging="2"/>
              <w:jc w:val="center"/>
            </w:pPr>
          </w:p>
        </w:tc>
        <w:tc>
          <w:tcPr>
            <w:tcW w:w="597" w:type="dxa"/>
            <w:vAlign w:val="center"/>
          </w:tcPr>
          <w:p w14:paraId="47C4F373" w14:textId="77777777" w:rsidR="00F64728" w:rsidRDefault="00F64728" w:rsidP="00BF1CD2">
            <w:pPr>
              <w:ind w:hanging="2"/>
              <w:jc w:val="center"/>
            </w:pPr>
          </w:p>
        </w:tc>
        <w:tc>
          <w:tcPr>
            <w:tcW w:w="597" w:type="dxa"/>
            <w:vAlign w:val="center"/>
          </w:tcPr>
          <w:p w14:paraId="69BC53C6" w14:textId="77777777" w:rsidR="00F64728" w:rsidRDefault="00F64728" w:rsidP="00BF1CD2">
            <w:pPr>
              <w:ind w:hanging="2"/>
              <w:jc w:val="center"/>
            </w:pPr>
          </w:p>
        </w:tc>
        <w:tc>
          <w:tcPr>
            <w:tcW w:w="597" w:type="dxa"/>
            <w:vAlign w:val="center"/>
          </w:tcPr>
          <w:p w14:paraId="78E6BA54" w14:textId="77777777" w:rsidR="00F64728" w:rsidRDefault="00F64728" w:rsidP="00BF1CD2">
            <w:pPr>
              <w:ind w:hanging="2"/>
              <w:jc w:val="center"/>
            </w:pPr>
          </w:p>
        </w:tc>
        <w:tc>
          <w:tcPr>
            <w:tcW w:w="597" w:type="dxa"/>
            <w:vAlign w:val="center"/>
          </w:tcPr>
          <w:p w14:paraId="46871BD5" w14:textId="77777777" w:rsidR="00F64728" w:rsidRDefault="00F64728" w:rsidP="00BF1CD2">
            <w:pPr>
              <w:ind w:hanging="2"/>
              <w:jc w:val="center"/>
            </w:pPr>
          </w:p>
        </w:tc>
        <w:tc>
          <w:tcPr>
            <w:tcW w:w="597" w:type="dxa"/>
            <w:vAlign w:val="center"/>
          </w:tcPr>
          <w:p w14:paraId="484382D6" w14:textId="77777777" w:rsidR="00F64728" w:rsidRDefault="00F64728" w:rsidP="00BF1CD2">
            <w:pPr>
              <w:ind w:hanging="2"/>
              <w:jc w:val="center"/>
            </w:pPr>
          </w:p>
        </w:tc>
        <w:tc>
          <w:tcPr>
            <w:tcW w:w="597" w:type="dxa"/>
            <w:vAlign w:val="center"/>
          </w:tcPr>
          <w:p w14:paraId="60FF1804" w14:textId="77777777" w:rsidR="00F64728" w:rsidRDefault="00F64728" w:rsidP="00BF1CD2">
            <w:pPr>
              <w:ind w:hanging="2"/>
              <w:jc w:val="center"/>
            </w:pPr>
          </w:p>
        </w:tc>
        <w:tc>
          <w:tcPr>
            <w:tcW w:w="704" w:type="dxa"/>
            <w:vAlign w:val="center"/>
          </w:tcPr>
          <w:p w14:paraId="35494E36" w14:textId="77777777" w:rsidR="00F64728" w:rsidRDefault="00F64728" w:rsidP="00BF1CD2">
            <w:pPr>
              <w:ind w:hanging="2"/>
              <w:jc w:val="center"/>
            </w:pPr>
          </w:p>
        </w:tc>
        <w:tc>
          <w:tcPr>
            <w:tcW w:w="704" w:type="dxa"/>
            <w:vAlign w:val="center"/>
          </w:tcPr>
          <w:p w14:paraId="584A31A7" w14:textId="77777777" w:rsidR="00F64728" w:rsidRDefault="00F64728" w:rsidP="00BF1CD2">
            <w:pPr>
              <w:ind w:hanging="2"/>
              <w:jc w:val="center"/>
            </w:pPr>
          </w:p>
        </w:tc>
        <w:tc>
          <w:tcPr>
            <w:tcW w:w="724" w:type="dxa"/>
            <w:vAlign w:val="center"/>
          </w:tcPr>
          <w:p w14:paraId="315FAAD0" w14:textId="77777777" w:rsidR="00F64728" w:rsidRDefault="00F64728" w:rsidP="00BF1CD2">
            <w:pPr>
              <w:ind w:hanging="2"/>
              <w:jc w:val="center"/>
            </w:pPr>
          </w:p>
        </w:tc>
        <w:tc>
          <w:tcPr>
            <w:tcW w:w="729" w:type="dxa"/>
            <w:vAlign w:val="center"/>
          </w:tcPr>
          <w:p w14:paraId="3E28AA8E" w14:textId="77777777" w:rsidR="00F64728" w:rsidRDefault="00F64728" w:rsidP="00BF1CD2">
            <w:pPr>
              <w:ind w:hanging="2"/>
              <w:jc w:val="center"/>
            </w:pPr>
          </w:p>
        </w:tc>
      </w:tr>
      <w:tr w:rsidR="00F64728" w14:paraId="65414C02"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3003E7D7" w14:textId="77777777" w:rsidR="00F64728" w:rsidRDefault="00F64728" w:rsidP="00BF1CD2">
            <w:pPr>
              <w:ind w:hanging="2"/>
              <w:jc w:val="center"/>
              <w:rPr>
                <w:sz w:val="18"/>
                <w:szCs w:val="18"/>
              </w:rPr>
            </w:pPr>
            <w:r>
              <w:t>CO3</w:t>
            </w:r>
          </w:p>
        </w:tc>
        <w:tc>
          <w:tcPr>
            <w:tcW w:w="597" w:type="dxa"/>
            <w:vAlign w:val="center"/>
          </w:tcPr>
          <w:p w14:paraId="20E1FA8D" w14:textId="77777777" w:rsidR="00F64728" w:rsidRDefault="00F64728" w:rsidP="00BF1CD2">
            <w:pPr>
              <w:ind w:hanging="2"/>
              <w:jc w:val="center"/>
            </w:pPr>
          </w:p>
        </w:tc>
        <w:tc>
          <w:tcPr>
            <w:tcW w:w="597" w:type="dxa"/>
            <w:vAlign w:val="center"/>
          </w:tcPr>
          <w:p w14:paraId="1855A5BA" w14:textId="77777777" w:rsidR="00F64728" w:rsidRDefault="00F64728" w:rsidP="00BF1CD2">
            <w:pPr>
              <w:ind w:hanging="2"/>
              <w:jc w:val="center"/>
            </w:pPr>
          </w:p>
        </w:tc>
        <w:tc>
          <w:tcPr>
            <w:tcW w:w="597" w:type="dxa"/>
            <w:vAlign w:val="center"/>
          </w:tcPr>
          <w:p w14:paraId="28C39462" w14:textId="77777777" w:rsidR="00F64728" w:rsidRDefault="00F64728" w:rsidP="00BF1CD2">
            <w:pPr>
              <w:ind w:hanging="2"/>
              <w:jc w:val="center"/>
            </w:pPr>
          </w:p>
        </w:tc>
        <w:tc>
          <w:tcPr>
            <w:tcW w:w="597" w:type="dxa"/>
            <w:vAlign w:val="center"/>
          </w:tcPr>
          <w:p w14:paraId="722035D6" w14:textId="77777777" w:rsidR="00F64728" w:rsidRDefault="00F64728" w:rsidP="00BF1CD2">
            <w:pPr>
              <w:ind w:hanging="2"/>
              <w:jc w:val="center"/>
            </w:pPr>
          </w:p>
        </w:tc>
        <w:tc>
          <w:tcPr>
            <w:tcW w:w="597" w:type="dxa"/>
            <w:vAlign w:val="center"/>
          </w:tcPr>
          <w:p w14:paraId="58BE4276" w14:textId="77777777" w:rsidR="00F64728" w:rsidRDefault="00F64728" w:rsidP="00BF1CD2">
            <w:pPr>
              <w:ind w:hanging="2"/>
              <w:jc w:val="center"/>
            </w:pPr>
          </w:p>
        </w:tc>
        <w:tc>
          <w:tcPr>
            <w:tcW w:w="597" w:type="dxa"/>
            <w:vAlign w:val="center"/>
          </w:tcPr>
          <w:p w14:paraId="16087C1E" w14:textId="77777777" w:rsidR="00F64728" w:rsidRDefault="00F64728" w:rsidP="00BF1CD2">
            <w:pPr>
              <w:ind w:hanging="2"/>
              <w:jc w:val="center"/>
            </w:pPr>
          </w:p>
        </w:tc>
        <w:tc>
          <w:tcPr>
            <w:tcW w:w="597" w:type="dxa"/>
            <w:vAlign w:val="center"/>
          </w:tcPr>
          <w:p w14:paraId="5E8E36CE" w14:textId="77777777" w:rsidR="00F64728" w:rsidRDefault="00F64728" w:rsidP="00BF1CD2">
            <w:pPr>
              <w:ind w:hanging="2"/>
              <w:jc w:val="center"/>
            </w:pPr>
          </w:p>
        </w:tc>
        <w:tc>
          <w:tcPr>
            <w:tcW w:w="597" w:type="dxa"/>
            <w:vAlign w:val="center"/>
          </w:tcPr>
          <w:p w14:paraId="10D9679D" w14:textId="77777777" w:rsidR="00F64728" w:rsidRDefault="00F64728" w:rsidP="00BF1CD2">
            <w:pPr>
              <w:ind w:hanging="2"/>
              <w:jc w:val="center"/>
            </w:pPr>
          </w:p>
        </w:tc>
        <w:tc>
          <w:tcPr>
            <w:tcW w:w="597" w:type="dxa"/>
            <w:vAlign w:val="center"/>
          </w:tcPr>
          <w:p w14:paraId="7F689F4A" w14:textId="77777777" w:rsidR="00F64728" w:rsidRDefault="00F64728" w:rsidP="00BF1CD2">
            <w:pPr>
              <w:ind w:hanging="2"/>
              <w:jc w:val="center"/>
            </w:pPr>
          </w:p>
        </w:tc>
        <w:tc>
          <w:tcPr>
            <w:tcW w:w="704" w:type="dxa"/>
            <w:vAlign w:val="center"/>
          </w:tcPr>
          <w:p w14:paraId="6BB3CEFE" w14:textId="77777777" w:rsidR="00F64728" w:rsidRDefault="00F64728" w:rsidP="00BF1CD2">
            <w:pPr>
              <w:ind w:hanging="2"/>
              <w:jc w:val="center"/>
            </w:pPr>
          </w:p>
        </w:tc>
        <w:tc>
          <w:tcPr>
            <w:tcW w:w="704" w:type="dxa"/>
            <w:vAlign w:val="center"/>
          </w:tcPr>
          <w:p w14:paraId="6C18E2E0" w14:textId="77777777" w:rsidR="00F64728" w:rsidRDefault="00F64728" w:rsidP="00BF1CD2">
            <w:pPr>
              <w:ind w:hanging="2"/>
              <w:jc w:val="center"/>
            </w:pPr>
          </w:p>
        </w:tc>
        <w:tc>
          <w:tcPr>
            <w:tcW w:w="724" w:type="dxa"/>
            <w:vAlign w:val="center"/>
          </w:tcPr>
          <w:p w14:paraId="11C4AE47" w14:textId="77777777" w:rsidR="00F64728" w:rsidRDefault="00F64728" w:rsidP="00BF1CD2">
            <w:pPr>
              <w:ind w:hanging="2"/>
              <w:jc w:val="center"/>
            </w:pPr>
          </w:p>
        </w:tc>
        <w:tc>
          <w:tcPr>
            <w:tcW w:w="729" w:type="dxa"/>
            <w:vAlign w:val="center"/>
          </w:tcPr>
          <w:p w14:paraId="415E99DB" w14:textId="77777777" w:rsidR="00F64728" w:rsidRDefault="00F64728" w:rsidP="00BF1CD2">
            <w:pPr>
              <w:ind w:hanging="2"/>
              <w:jc w:val="center"/>
            </w:pPr>
          </w:p>
        </w:tc>
      </w:tr>
      <w:tr w:rsidR="00F64728" w14:paraId="7D1DEE4E"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150DE6AF" w14:textId="77777777" w:rsidR="00F64728" w:rsidRDefault="00F64728" w:rsidP="00BF1CD2">
            <w:pPr>
              <w:ind w:hanging="2"/>
              <w:jc w:val="center"/>
              <w:rPr>
                <w:sz w:val="18"/>
                <w:szCs w:val="18"/>
              </w:rPr>
            </w:pPr>
            <w:r>
              <w:t>CO4</w:t>
            </w:r>
          </w:p>
        </w:tc>
        <w:tc>
          <w:tcPr>
            <w:tcW w:w="597" w:type="dxa"/>
            <w:vAlign w:val="center"/>
          </w:tcPr>
          <w:p w14:paraId="51578803" w14:textId="77777777" w:rsidR="00F64728" w:rsidRDefault="00F64728" w:rsidP="00BF1CD2">
            <w:pPr>
              <w:ind w:hanging="2"/>
              <w:jc w:val="center"/>
            </w:pPr>
          </w:p>
        </w:tc>
        <w:tc>
          <w:tcPr>
            <w:tcW w:w="597" w:type="dxa"/>
            <w:vAlign w:val="center"/>
          </w:tcPr>
          <w:p w14:paraId="2609BD06" w14:textId="77777777" w:rsidR="00F64728" w:rsidRDefault="00F64728" w:rsidP="00BF1CD2">
            <w:pPr>
              <w:ind w:hanging="2"/>
              <w:jc w:val="center"/>
            </w:pPr>
          </w:p>
        </w:tc>
        <w:tc>
          <w:tcPr>
            <w:tcW w:w="597" w:type="dxa"/>
            <w:vAlign w:val="center"/>
          </w:tcPr>
          <w:p w14:paraId="5EA5522A" w14:textId="77777777" w:rsidR="00F64728" w:rsidRDefault="00F64728" w:rsidP="00BF1CD2">
            <w:pPr>
              <w:ind w:hanging="2"/>
              <w:jc w:val="center"/>
            </w:pPr>
          </w:p>
        </w:tc>
        <w:tc>
          <w:tcPr>
            <w:tcW w:w="597" w:type="dxa"/>
            <w:vAlign w:val="center"/>
          </w:tcPr>
          <w:p w14:paraId="074DFDF0" w14:textId="77777777" w:rsidR="00F64728" w:rsidRDefault="00F64728" w:rsidP="00BF1CD2">
            <w:pPr>
              <w:ind w:hanging="2"/>
              <w:jc w:val="center"/>
            </w:pPr>
          </w:p>
        </w:tc>
        <w:tc>
          <w:tcPr>
            <w:tcW w:w="597" w:type="dxa"/>
            <w:vAlign w:val="center"/>
          </w:tcPr>
          <w:p w14:paraId="56138A25" w14:textId="77777777" w:rsidR="00F64728" w:rsidRDefault="00F64728" w:rsidP="00BF1CD2">
            <w:pPr>
              <w:ind w:hanging="2"/>
              <w:jc w:val="center"/>
            </w:pPr>
          </w:p>
        </w:tc>
        <w:tc>
          <w:tcPr>
            <w:tcW w:w="597" w:type="dxa"/>
            <w:vAlign w:val="center"/>
          </w:tcPr>
          <w:p w14:paraId="46A7A2DB" w14:textId="77777777" w:rsidR="00F64728" w:rsidRDefault="00F64728" w:rsidP="00BF1CD2">
            <w:pPr>
              <w:ind w:hanging="2"/>
              <w:jc w:val="center"/>
            </w:pPr>
          </w:p>
        </w:tc>
        <w:tc>
          <w:tcPr>
            <w:tcW w:w="597" w:type="dxa"/>
            <w:vAlign w:val="center"/>
          </w:tcPr>
          <w:p w14:paraId="281F773D" w14:textId="77777777" w:rsidR="00F64728" w:rsidRDefault="00F64728" w:rsidP="00BF1CD2">
            <w:pPr>
              <w:ind w:hanging="2"/>
              <w:jc w:val="center"/>
            </w:pPr>
          </w:p>
        </w:tc>
        <w:tc>
          <w:tcPr>
            <w:tcW w:w="597" w:type="dxa"/>
            <w:vAlign w:val="center"/>
          </w:tcPr>
          <w:p w14:paraId="5A2E242B" w14:textId="77777777" w:rsidR="00F64728" w:rsidRDefault="00F64728" w:rsidP="00BF1CD2">
            <w:pPr>
              <w:ind w:hanging="2"/>
              <w:jc w:val="center"/>
            </w:pPr>
          </w:p>
        </w:tc>
        <w:tc>
          <w:tcPr>
            <w:tcW w:w="597" w:type="dxa"/>
            <w:vAlign w:val="center"/>
          </w:tcPr>
          <w:p w14:paraId="372E6AA0" w14:textId="77777777" w:rsidR="00F64728" w:rsidRDefault="00F64728" w:rsidP="00BF1CD2">
            <w:pPr>
              <w:ind w:hanging="2"/>
              <w:jc w:val="center"/>
            </w:pPr>
          </w:p>
        </w:tc>
        <w:tc>
          <w:tcPr>
            <w:tcW w:w="704" w:type="dxa"/>
            <w:vAlign w:val="center"/>
          </w:tcPr>
          <w:p w14:paraId="0ABD5046" w14:textId="77777777" w:rsidR="00F64728" w:rsidRDefault="00F64728" w:rsidP="00BF1CD2">
            <w:pPr>
              <w:ind w:hanging="2"/>
              <w:jc w:val="center"/>
            </w:pPr>
          </w:p>
        </w:tc>
        <w:tc>
          <w:tcPr>
            <w:tcW w:w="704" w:type="dxa"/>
            <w:vAlign w:val="center"/>
          </w:tcPr>
          <w:p w14:paraId="1BBD403C" w14:textId="77777777" w:rsidR="00F64728" w:rsidRDefault="00F64728" w:rsidP="00BF1CD2">
            <w:pPr>
              <w:ind w:hanging="2"/>
              <w:jc w:val="center"/>
            </w:pPr>
          </w:p>
        </w:tc>
        <w:tc>
          <w:tcPr>
            <w:tcW w:w="724" w:type="dxa"/>
            <w:vAlign w:val="center"/>
          </w:tcPr>
          <w:p w14:paraId="4655F71E" w14:textId="77777777" w:rsidR="00F64728" w:rsidRDefault="00F64728" w:rsidP="00BF1CD2">
            <w:pPr>
              <w:ind w:hanging="2"/>
              <w:jc w:val="center"/>
            </w:pPr>
          </w:p>
        </w:tc>
        <w:tc>
          <w:tcPr>
            <w:tcW w:w="729" w:type="dxa"/>
            <w:vAlign w:val="center"/>
          </w:tcPr>
          <w:p w14:paraId="6AF61203" w14:textId="77777777" w:rsidR="00F64728" w:rsidRDefault="00F64728" w:rsidP="00BF1CD2">
            <w:pPr>
              <w:ind w:hanging="2"/>
              <w:jc w:val="center"/>
            </w:pPr>
          </w:p>
        </w:tc>
      </w:tr>
      <w:tr w:rsidR="00F64728" w14:paraId="14B8E9E6"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004C11DD" w14:textId="77777777" w:rsidR="00F64728" w:rsidRDefault="00F64728" w:rsidP="00BF1CD2">
            <w:pPr>
              <w:ind w:hanging="2"/>
              <w:jc w:val="center"/>
              <w:rPr>
                <w:sz w:val="18"/>
                <w:szCs w:val="18"/>
              </w:rPr>
            </w:pPr>
            <w:r>
              <w:t>CO5</w:t>
            </w:r>
          </w:p>
        </w:tc>
        <w:tc>
          <w:tcPr>
            <w:tcW w:w="597" w:type="dxa"/>
            <w:vAlign w:val="center"/>
          </w:tcPr>
          <w:p w14:paraId="0155F194" w14:textId="77777777" w:rsidR="00F64728" w:rsidRDefault="00F64728" w:rsidP="00BF1CD2">
            <w:pPr>
              <w:ind w:hanging="2"/>
              <w:jc w:val="center"/>
            </w:pPr>
          </w:p>
        </w:tc>
        <w:tc>
          <w:tcPr>
            <w:tcW w:w="597" w:type="dxa"/>
            <w:vAlign w:val="center"/>
          </w:tcPr>
          <w:p w14:paraId="59216746" w14:textId="77777777" w:rsidR="00F64728" w:rsidRDefault="00F64728" w:rsidP="00BF1CD2">
            <w:pPr>
              <w:ind w:hanging="2"/>
              <w:jc w:val="center"/>
            </w:pPr>
          </w:p>
        </w:tc>
        <w:tc>
          <w:tcPr>
            <w:tcW w:w="597" w:type="dxa"/>
            <w:vAlign w:val="center"/>
          </w:tcPr>
          <w:p w14:paraId="7183CC98" w14:textId="77777777" w:rsidR="00F64728" w:rsidRDefault="00F64728" w:rsidP="00BF1CD2">
            <w:pPr>
              <w:ind w:hanging="2"/>
              <w:jc w:val="center"/>
            </w:pPr>
          </w:p>
        </w:tc>
        <w:tc>
          <w:tcPr>
            <w:tcW w:w="597" w:type="dxa"/>
            <w:vAlign w:val="center"/>
          </w:tcPr>
          <w:p w14:paraId="684CD269" w14:textId="77777777" w:rsidR="00F64728" w:rsidRDefault="00F64728" w:rsidP="00BF1CD2">
            <w:pPr>
              <w:ind w:hanging="2"/>
              <w:jc w:val="center"/>
            </w:pPr>
          </w:p>
        </w:tc>
        <w:tc>
          <w:tcPr>
            <w:tcW w:w="597" w:type="dxa"/>
            <w:vAlign w:val="center"/>
          </w:tcPr>
          <w:p w14:paraId="6630F543" w14:textId="77777777" w:rsidR="00F64728" w:rsidRDefault="00F64728" w:rsidP="00BF1CD2">
            <w:pPr>
              <w:ind w:hanging="2"/>
              <w:jc w:val="center"/>
            </w:pPr>
          </w:p>
        </w:tc>
        <w:tc>
          <w:tcPr>
            <w:tcW w:w="597" w:type="dxa"/>
            <w:vAlign w:val="center"/>
          </w:tcPr>
          <w:p w14:paraId="7F3DF37D" w14:textId="77777777" w:rsidR="00F64728" w:rsidRDefault="00F64728" w:rsidP="00BF1CD2">
            <w:pPr>
              <w:ind w:hanging="2"/>
              <w:jc w:val="center"/>
            </w:pPr>
          </w:p>
        </w:tc>
        <w:tc>
          <w:tcPr>
            <w:tcW w:w="597" w:type="dxa"/>
            <w:vAlign w:val="center"/>
          </w:tcPr>
          <w:p w14:paraId="06B2EEAF" w14:textId="77777777" w:rsidR="00F64728" w:rsidRDefault="00F64728" w:rsidP="00BF1CD2">
            <w:pPr>
              <w:ind w:hanging="2"/>
              <w:jc w:val="center"/>
            </w:pPr>
          </w:p>
        </w:tc>
        <w:tc>
          <w:tcPr>
            <w:tcW w:w="597" w:type="dxa"/>
            <w:vAlign w:val="center"/>
          </w:tcPr>
          <w:p w14:paraId="197B752F" w14:textId="77777777" w:rsidR="00F64728" w:rsidRDefault="00F64728" w:rsidP="00BF1CD2">
            <w:pPr>
              <w:ind w:hanging="2"/>
              <w:jc w:val="center"/>
            </w:pPr>
          </w:p>
        </w:tc>
        <w:tc>
          <w:tcPr>
            <w:tcW w:w="597" w:type="dxa"/>
            <w:vAlign w:val="center"/>
          </w:tcPr>
          <w:p w14:paraId="304B5C19" w14:textId="77777777" w:rsidR="00F64728" w:rsidRDefault="00F64728" w:rsidP="00BF1CD2">
            <w:pPr>
              <w:ind w:hanging="2"/>
              <w:jc w:val="center"/>
            </w:pPr>
          </w:p>
        </w:tc>
        <w:tc>
          <w:tcPr>
            <w:tcW w:w="704" w:type="dxa"/>
            <w:vAlign w:val="center"/>
          </w:tcPr>
          <w:p w14:paraId="5619049F" w14:textId="77777777" w:rsidR="00F64728" w:rsidRDefault="00F64728" w:rsidP="00BF1CD2">
            <w:pPr>
              <w:ind w:hanging="2"/>
              <w:jc w:val="center"/>
            </w:pPr>
          </w:p>
        </w:tc>
        <w:tc>
          <w:tcPr>
            <w:tcW w:w="704" w:type="dxa"/>
            <w:vAlign w:val="center"/>
          </w:tcPr>
          <w:p w14:paraId="18D323ED" w14:textId="77777777" w:rsidR="00F64728" w:rsidRDefault="00F64728" w:rsidP="00BF1CD2">
            <w:pPr>
              <w:ind w:hanging="2"/>
              <w:jc w:val="center"/>
            </w:pPr>
          </w:p>
        </w:tc>
        <w:tc>
          <w:tcPr>
            <w:tcW w:w="724" w:type="dxa"/>
            <w:vAlign w:val="center"/>
          </w:tcPr>
          <w:p w14:paraId="7715FE9B" w14:textId="77777777" w:rsidR="00F64728" w:rsidRDefault="00F64728" w:rsidP="00BF1CD2">
            <w:pPr>
              <w:ind w:hanging="2"/>
              <w:jc w:val="center"/>
            </w:pPr>
          </w:p>
        </w:tc>
        <w:tc>
          <w:tcPr>
            <w:tcW w:w="729" w:type="dxa"/>
            <w:vAlign w:val="center"/>
          </w:tcPr>
          <w:p w14:paraId="21D57367" w14:textId="77777777" w:rsidR="00F64728" w:rsidRDefault="00F64728" w:rsidP="00BF1CD2">
            <w:pPr>
              <w:ind w:hanging="2"/>
              <w:jc w:val="center"/>
            </w:pPr>
          </w:p>
        </w:tc>
      </w:tr>
      <w:tr w:rsidR="00F64728" w14:paraId="03BA5A34"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14F1C7DE" w14:textId="77777777" w:rsidR="00F64728" w:rsidRDefault="00F64728" w:rsidP="00BF1CD2">
            <w:pPr>
              <w:ind w:hanging="2"/>
              <w:jc w:val="center"/>
              <w:rPr>
                <w:sz w:val="18"/>
                <w:szCs w:val="18"/>
              </w:rPr>
            </w:pPr>
            <w:r>
              <w:t>CO6</w:t>
            </w:r>
          </w:p>
        </w:tc>
        <w:tc>
          <w:tcPr>
            <w:tcW w:w="597" w:type="dxa"/>
            <w:vAlign w:val="center"/>
          </w:tcPr>
          <w:p w14:paraId="1A8D42AD" w14:textId="77777777" w:rsidR="00F64728" w:rsidRDefault="00F64728" w:rsidP="00BF1CD2">
            <w:pPr>
              <w:ind w:hanging="2"/>
              <w:jc w:val="center"/>
            </w:pPr>
          </w:p>
        </w:tc>
        <w:tc>
          <w:tcPr>
            <w:tcW w:w="597" w:type="dxa"/>
            <w:vAlign w:val="center"/>
          </w:tcPr>
          <w:p w14:paraId="3843B513" w14:textId="77777777" w:rsidR="00F64728" w:rsidRDefault="00F64728" w:rsidP="00BF1CD2">
            <w:pPr>
              <w:ind w:hanging="2"/>
              <w:jc w:val="center"/>
            </w:pPr>
          </w:p>
        </w:tc>
        <w:tc>
          <w:tcPr>
            <w:tcW w:w="597" w:type="dxa"/>
            <w:vAlign w:val="center"/>
          </w:tcPr>
          <w:p w14:paraId="188665A8" w14:textId="77777777" w:rsidR="00F64728" w:rsidRDefault="00F64728" w:rsidP="00BF1CD2">
            <w:pPr>
              <w:ind w:hanging="2"/>
              <w:jc w:val="center"/>
            </w:pPr>
          </w:p>
        </w:tc>
        <w:tc>
          <w:tcPr>
            <w:tcW w:w="597" w:type="dxa"/>
            <w:vAlign w:val="center"/>
          </w:tcPr>
          <w:p w14:paraId="76F6AA01" w14:textId="77777777" w:rsidR="00F64728" w:rsidRDefault="00F64728" w:rsidP="00BF1CD2">
            <w:pPr>
              <w:ind w:hanging="2"/>
              <w:jc w:val="center"/>
            </w:pPr>
          </w:p>
        </w:tc>
        <w:tc>
          <w:tcPr>
            <w:tcW w:w="597" w:type="dxa"/>
            <w:vAlign w:val="center"/>
          </w:tcPr>
          <w:p w14:paraId="6FE4EF9B" w14:textId="77777777" w:rsidR="00F64728" w:rsidRDefault="00F64728" w:rsidP="00BF1CD2">
            <w:pPr>
              <w:ind w:hanging="2"/>
              <w:jc w:val="center"/>
            </w:pPr>
          </w:p>
        </w:tc>
        <w:tc>
          <w:tcPr>
            <w:tcW w:w="597" w:type="dxa"/>
            <w:vAlign w:val="center"/>
          </w:tcPr>
          <w:p w14:paraId="3CC90844" w14:textId="77777777" w:rsidR="00F64728" w:rsidRDefault="00F64728" w:rsidP="00BF1CD2">
            <w:pPr>
              <w:ind w:hanging="2"/>
              <w:jc w:val="center"/>
            </w:pPr>
          </w:p>
        </w:tc>
        <w:tc>
          <w:tcPr>
            <w:tcW w:w="597" w:type="dxa"/>
            <w:vAlign w:val="center"/>
          </w:tcPr>
          <w:p w14:paraId="074EF565" w14:textId="77777777" w:rsidR="00F64728" w:rsidRDefault="00F64728" w:rsidP="00BF1CD2">
            <w:pPr>
              <w:ind w:hanging="2"/>
              <w:jc w:val="center"/>
            </w:pPr>
          </w:p>
        </w:tc>
        <w:tc>
          <w:tcPr>
            <w:tcW w:w="597" w:type="dxa"/>
            <w:vAlign w:val="center"/>
          </w:tcPr>
          <w:p w14:paraId="7B28CB40" w14:textId="77777777" w:rsidR="00F64728" w:rsidRDefault="00F64728" w:rsidP="00BF1CD2">
            <w:pPr>
              <w:ind w:hanging="2"/>
              <w:jc w:val="center"/>
            </w:pPr>
          </w:p>
        </w:tc>
        <w:tc>
          <w:tcPr>
            <w:tcW w:w="597" w:type="dxa"/>
            <w:vAlign w:val="center"/>
          </w:tcPr>
          <w:p w14:paraId="670A52DB" w14:textId="77777777" w:rsidR="00F64728" w:rsidRDefault="00F64728" w:rsidP="00BF1CD2">
            <w:pPr>
              <w:ind w:hanging="2"/>
              <w:jc w:val="center"/>
            </w:pPr>
          </w:p>
        </w:tc>
        <w:tc>
          <w:tcPr>
            <w:tcW w:w="704" w:type="dxa"/>
            <w:vAlign w:val="center"/>
          </w:tcPr>
          <w:p w14:paraId="12197819" w14:textId="77777777" w:rsidR="00F64728" w:rsidRDefault="00F64728" w:rsidP="00BF1CD2">
            <w:pPr>
              <w:ind w:hanging="2"/>
              <w:jc w:val="center"/>
            </w:pPr>
          </w:p>
        </w:tc>
        <w:tc>
          <w:tcPr>
            <w:tcW w:w="704" w:type="dxa"/>
            <w:vAlign w:val="center"/>
          </w:tcPr>
          <w:p w14:paraId="76211711" w14:textId="77777777" w:rsidR="00F64728" w:rsidRDefault="00F64728" w:rsidP="00BF1CD2">
            <w:pPr>
              <w:ind w:hanging="2"/>
              <w:jc w:val="center"/>
            </w:pPr>
          </w:p>
        </w:tc>
        <w:tc>
          <w:tcPr>
            <w:tcW w:w="724" w:type="dxa"/>
            <w:vAlign w:val="center"/>
          </w:tcPr>
          <w:p w14:paraId="6E7EEC05" w14:textId="77777777" w:rsidR="00F64728" w:rsidRDefault="00F64728" w:rsidP="00BF1CD2">
            <w:pPr>
              <w:ind w:hanging="2"/>
              <w:jc w:val="center"/>
            </w:pPr>
          </w:p>
        </w:tc>
        <w:tc>
          <w:tcPr>
            <w:tcW w:w="729" w:type="dxa"/>
            <w:vAlign w:val="center"/>
          </w:tcPr>
          <w:p w14:paraId="16317DF8" w14:textId="77777777" w:rsidR="00F64728" w:rsidRDefault="00F64728" w:rsidP="00BF1CD2">
            <w:pPr>
              <w:ind w:hanging="2"/>
              <w:jc w:val="center"/>
            </w:pPr>
          </w:p>
        </w:tc>
      </w:tr>
      <w:tr w:rsidR="00F64728" w14:paraId="3EA29A0A" w14:textId="77777777" w:rsidTr="00BF1CD2">
        <w:trPr>
          <w:trHeight w:val="415"/>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1F233ED4" w14:textId="77777777" w:rsidR="00F64728" w:rsidRDefault="00F64728" w:rsidP="00BF1CD2">
            <w:pPr>
              <w:ind w:hanging="2"/>
              <w:jc w:val="center"/>
              <w:rPr>
                <w:sz w:val="18"/>
                <w:szCs w:val="18"/>
              </w:rPr>
            </w:pPr>
            <w:r>
              <w:rPr>
                <w:b/>
                <w:sz w:val="18"/>
                <w:szCs w:val="18"/>
              </w:rPr>
              <w:t>Average</w:t>
            </w:r>
          </w:p>
        </w:tc>
        <w:tc>
          <w:tcPr>
            <w:tcW w:w="597" w:type="dxa"/>
            <w:vAlign w:val="center"/>
          </w:tcPr>
          <w:p w14:paraId="262E1EDD" w14:textId="77777777" w:rsidR="00F64728" w:rsidRDefault="00F64728" w:rsidP="00BF1CD2">
            <w:pPr>
              <w:ind w:hanging="2"/>
              <w:jc w:val="center"/>
              <w:rPr>
                <w:sz w:val="20"/>
                <w:szCs w:val="20"/>
              </w:rPr>
            </w:pPr>
          </w:p>
        </w:tc>
        <w:tc>
          <w:tcPr>
            <w:tcW w:w="597" w:type="dxa"/>
            <w:vAlign w:val="center"/>
          </w:tcPr>
          <w:p w14:paraId="5262C193" w14:textId="77777777" w:rsidR="00F64728" w:rsidRDefault="00F64728" w:rsidP="00BF1CD2">
            <w:pPr>
              <w:ind w:hanging="2"/>
              <w:jc w:val="center"/>
              <w:rPr>
                <w:sz w:val="20"/>
                <w:szCs w:val="20"/>
              </w:rPr>
            </w:pPr>
          </w:p>
        </w:tc>
        <w:tc>
          <w:tcPr>
            <w:tcW w:w="597" w:type="dxa"/>
            <w:vAlign w:val="center"/>
          </w:tcPr>
          <w:p w14:paraId="31A91492" w14:textId="77777777" w:rsidR="00F64728" w:rsidRDefault="00F64728" w:rsidP="00BF1CD2">
            <w:pPr>
              <w:ind w:hanging="2"/>
              <w:jc w:val="center"/>
              <w:rPr>
                <w:sz w:val="20"/>
                <w:szCs w:val="20"/>
              </w:rPr>
            </w:pPr>
          </w:p>
        </w:tc>
        <w:tc>
          <w:tcPr>
            <w:tcW w:w="597" w:type="dxa"/>
            <w:vAlign w:val="center"/>
          </w:tcPr>
          <w:p w14:paraId="3E86FBA8" w14:textId="77777777" w:rsidR="00F64728" w:rsidRDefault="00F64728" w:rsidP="00BF1CD2">
            <w:pPr>
              <w:ind w:hanging="2"/>
              <w:jc w:val="center"/>
              <w:rPr>
                <w:sz w:val="20"/>
                <w:szCs w:val="20"/>
              </w:rPr>
            </w:pPr>
          </w:p>
        </w:tc>
        <w:tc>
          <w:tcPr>
            <w:tcW w:w="597" w:type="dxa"/>
            <w:vAlign w:val="center"/>
          </w:tcPr>
          <w:p w14:paraId="5B7134F8" w14:textId="77777777" w:rsidR="00F64728" w:rsidRDefault="00F64728" w:rsidP="00BF1CD2">
            <w:pPr>
              <w:ind w:hanging="2"/>
              <w:jc w:val="center"/>
              <w:rPr>
                <w:sz w:val="20"/>
                <w:szCs w:val="20"/>
              </w:rPr>
            </w:pPr>
          </w:p>
        </w:tc>
        <w:tc>
          <w:tcPr>
            <w:tcW w:w="597" w:type="dxa"/>
            <w:vAlign w:val="center"/>
          </w:tcPr>
          <w:p w14:paraId="2109FF3D" w14:textId="77777777" w:rsidR="00F64728" w:rsidRDefault="00F64728" w:rsidP="00BF1CD2">
            <w:pPr>
              <w:ind w:hanging="2"/>
              <w:jc w:val="center"/>
              <w:rPr>
                <w:sz w:val="20"/>
                <w:szCs w:val="20"/>
              </w:rPr>
            </w:pPr>
          </w:p>
        </w:tc>
        <w:tc>
          <w:tcPr>
            <w:tcW w:w="597" w:type="dxa"/>
            <w:vAlign w:val="center"/>
          </w:tcPr>
          <w:p w14:paraId="17918547" w14:textId="77777777" w:rsidR="00F64728" w:rsidRDefault="00F64728" w:rsidP="00BF1CD2">
            <w:pPr>
              <w:ind w:hanging="2"/>
              <w:jc w:val="center"/>
              <w:rPr>
                <w:sz w:val="20"/>
                <w:szCs w:val="20"/>
              </w:rPr>
            </w:pPr>
          </w:p>
        </w:tc>
        <w:tc>
          <w:tcPr>
            <w:tcW w:w="597" w:type="dxa"/>
            <w:vAlign w:val="center"/>
          </w:tcPr>
          <w:p w14:paraId="44B2BE86" w14:textId="77777777" w:rsidR="00F64728" w:rsidRDefault="00F64728" w:rsidP="00BF1CD2">
            <w:pPr>
              <w:ind w:hanging="2"/>
              <w:jc w:val="center"/>
              <w:rPr>
                <w:sz w:val="20"/>
                <w:szCs w:val="20"/>
              </w:rPr>
            </w:pPr>
          </w:p>
        </w:tc>
        <w:tc>
          <w:tcPr>
            <w:tcW w:w="597" w:type="dxa"/>
            <w:vAlign w:val="center"/>
          </w:tcPr>
          <w:p w14:paraId="1843EA55" w14:textId="77777777" w:rsidR="00F64728" w:rsidRDefault="00F64728" w:rsidP="00BF1CD2">
            <w:pPr>
              <w:ind w:hanging="2"/>
              <w:jc w:val="center"/>
              <w:rPr>
                <w:sz w:val="20"/>
                <w:szCs w:val="20"/>
              </w:rPr>
            </w:pPr>
          </w:p>
        </w:tc>
        <w:tc>
          <w:tcPr>
            <w:tcW w:w="704" w:type="dxa"/>
            <w:vAlign w:val="center"/>
          </w:tcPr>
          <w:p w14:paraId="00817595" w14:textId="77777777" w:rsidR="00F64728" w:rsidRDefault="00F64728" w:rsidP="00BF1CD2">
            <w:pPr>
              <w:ind w:hanging="2"/>
              <w:jc w:val="center"/>
              <w:rPr>
                <w:sz w:val="20"/>
                <w:szCs w:val="20"/>
              </w:rPr>
            </w:pPr>
          </w:p>
        </w:tc>
        <w:tc>
          <w:tcPr>
            <w:tcW w:w="704" w:type="dxa"/>
            <w:vAlign w:val="center"/>
          </w:tcPr>
          <w:p w14:paraId="0188792C" w14:textId="77777777" w:rsidR="00F64728" w:rsidRDefault="00F64728" w:rsidP="00BF1CD2">
            <w:pPr>
              <w:ind w:hanging="2"/>
              <w:jc w:val="center"/>
              <w:rPr>
                <w:sz w:val="20"/>
                <w:szCs w:val="20"/>
              </w:rPr>
            </w:pPr>
          </w:p>
        </w:tc>
        <w:tc>
          <w:tcPr>
            <w:tcW w:w="724" w:type="dxa"/>
            <w:vAlign w:val="center"/>
          </w:tcPr>
          <w:p w14:paraId="6B9D4E9F" w14:textId="77777777" w:rsidR="00F64728" w:rsidRDefault="00F64728" w:rsidP="00BF1CD2">
            <w:pPr>
              <w:ind w:hanging="2"/>
              <w:jc w:val="center"/>
              <w:rPr>
                <w:sz w:val="20"/>
                <w:szCs w:val="20"/>
              </w:rPr>
            </w:pPr>
          </w:p>
        </w:tc>
        <w:tc>
          <w:tcPr>
            <w:tcW w:w="729" w:type="dxa"/>
            <w:vAlign w:val="center"/>
          </w:tcPr>
          <w:p w14:paraId="0CDE1399" w14:textId="77777777" w:rsidR="00F64728" w:rsidRDefault="00F64728" w:rsidP="00BF1CD2">
            <w:pPr>
              <w:ind w:hanging="2"/>
              <w:jc w:val="center"/>
              <w:rPr>
                <w:sz w:val="20"/>
                <w:szCs w:val="20"/>
              </w:rPr>
            </w:pPr>
          </w:p>
        </w:tc>
      </w:tr>
    </w:tbl>
    <w:p w14:paraId="7EFC5A14" w14:textId="77777777" w:rsidR="00F64728" w:rsidRPr="00395343" w:rsidRDefault="00F64728" w:rsidP="00F64728">
      <w:pPr>
        <w:pStyle w:val="z-BottomofForm"/>
        <w:rPr>
          <w:rFonts w:ascii="Times New Roman" w:hAnsi="Times New Roman" w:cs="Times New Roman"/>
          <w:color w:val="000000" w:themeColor="text1"/>
        </w:rPr>
      </w:pPr>
      <w:r w:rsidRPr="00395343">
        <w:rPr>
          <w:rFonts w:ascii="Times New Roman" w:hAnsi="Times New Roman" w:cs="Times New Roman"/>
          <w:color w:val="000000" w:themeColor="text1"/>
        </w:rPr>
        <w:t>Bottom of Form</w:t>
      </w:r>
    </w:p>
    <w:p w14:paraId="3218B969" w14:textId="77777777" w:rsidR="00F64728" w:rsidRPr="00395343" w:rsidRDefault="00F64728" w:rsidP="00F64728">
      <w:pPr>
        <w:pStyle w:val="BodyText"/>
        <w:spacing w:before="146"/>
        <w:ind w:left="1080"/>
        <w:jc w:val="both"/>
        <w:rPr>
          <w:rFonts w:ascii="Times New Roman" w:hAnsi="Times New Roman" w:cs="Times New Roman"/>
          <w:color w:val="000000" w:themeColor="text1"/>
        </w:rPr>
      </w:pPr>
    </w:p>
    <w:p w14:paraId="798DCCA1" w14:textId="77777777" w:rsidR="00F64728" w:rsidRPr="00395343" w:rsidRDefault="00F64728" w:rsidP="00F64728">
      <w:pPr>
        <w:pStyle w:val="BodyText"/>
        <w:spacing w:before="1"/>
        <w:rPr>
          <w:rFonts w:ascii="Times New Roman" w:hAnsi="Times New Roman" w:cs="Times New Roman"/>
          <w:color w:val="000000" w:themeColor="text1"/>
        </w:rPr>
      </w:pPr>
    </w:p>
    <w:p w14:paraId="4FF0345F" w14:textId="77777777" w:rsidR="00F64728" w:rsidRPr="00395343" w:rsidRDefault="00F64728" w:rsidP="00F64728">
      <w:pPr>
        <w:pStyle w:val="BodyText"/>
        <w:spacing w:before="1"/>
        <w:rPr>
          <w:rFonts w:ascii="Times New Roman" w:hAnsi="Times New Roman" w:cs="Times New Roman"/>
          <w:color w:val="000000" w:themeColor="text1"/>
        </w:rPr>
      </w:pPr>
    </w:p>
    <w:p w14:paraId="4D161254" w14:textId="77777777" w:rsidR="00F64728" w:rsidRPr="00395343" w:rsidRDefault="00F64728" w:rsidP="00F64728">
      <w:pPr>
        <w:pStyle w:val="BodyText"/>
        <w:spacing w:before="1"/>
        <w:rPr>
          <w:rFonts w:ascii="Times New Roman" w:hAnsi="Times New Roman" w:cs="Times New Roman"/>
          <w:color w:val="000000" w:themeColor="text1"/>
        </w:rPr>
      </w:pPr>
    </w:p>
    <w:p w14:paraId="62C9F6FB" w14:textId="77777777" w:rsidR="00F64728" w:rsidRPr="00395343" w:rsidRDefault="00F64728" w:rsidP="00F64728">
      <w:pPr>
        <w:pStyle w:val="BodyText"/>
        <w:spacing w:before="1"/>
        <w:rPr>
          <w:rFonts w:ascii="Times New Roman" w:hAnsi="Times New Roman" w:cs="Times New Roman"/>
          <w:color w:val="000000" w:themeColor="text1"/>
        </w:rPr>
      </w:pPr>
    </w:p>
    <w:p w14:paraId="7914EC8C" w14:textId="77777777" w:rsidR="00F64728" w:rsidRPr="00395343" w:rsidRDefault="00F64728" w:rsidP="00F64728">
      <w:pPr>
        <w:pStyle w:val="BodyText"/>
        <w:spacing w:before="1"/>
        <w:rPr>
          <w:rFonts w:ascii="Times New Roman" w:hAnsi="Times New Roman" w:cs="Times New Roman"/>
          <w:color w:val="000000" w:themeColor="text1"/>
        </w:rPr>
      </w:pPr>
    </w:p>
    <w:tbl>
      <w:tblPr>
        <w:tblStyle w:val="TableGrid"/>
        <w:tblW w:w="0" w:type="auto"/>
        <w:tblInd w:w="675" w:type="dxa"/>
        <w:tblLook w:val="04A0" w:firstRow="1" w:lastRow="0" w:firstColumn="1" w:lastColumn="0" w:noHBand="0" w:noVBand="1"/>
      </w:tblPr>
      <w:tblGrid>
        <w:gridCol w:w="792"/>
        <w:gridCol w:w="1813"/>
        <w:gridCol w:w="5542"/>
      </w:tblGrid>
      <w:tr w:rsidR="00F64728" w:rsidRPr="00395343" w14:paraId="3113CC76" w14:textId="77777777" w:rsidTr="00BF1CD2">
        <w:tc>
          <w:tcPr>
            <w:tcW w:w="798" w:type="dxa"/>
          </w:tcPr>
          <w:p w14:paraId="32C3B03F" w14:textId="77777777" w:rsidR="00F64728" w:rsidRPr="00395343" w:rsidRDefault="00F64728" w:rsidP="00BF1CD2">
            <w:pPr>
              <w:pStyle w:val="NormalWeb"/>
              <w:spacing w:line="360" w:lineRule="auto"/>
              <w:rPr>
                <w:color w:val="000000" w:themeColor="text1"/>
              </w:rPr>
            </w:pPr>
            <w:r>
              <w:rPr>
                <w:color w:val="000000" w:themeColor="text1"/>
              </w:rPr>
              <w:t xml:space="preserve">CO </w:t>
            </w:r>
          </w:p>
        </w:tc>
        <w:tc>
          <w:tcPr>
            <w:tcW w:w="1843" w:type="dxa"/>
          </w:tcPr>
          <w:p w14:paraId="184D1E41" w14:textId="77777777" w:rsidR="00F64728" w:rsidRPr="00395343" w:rsidRDefault="00F64728" w:rsidP="00BF1CD2">
            <w:pPr>
              <w:pStyle w:val="NormalWeb"/>
              <w:spacing w:line="360" w:lineRule="auto"/>
              <w:rPr>
                <w:color w:val="000000" w:themeColor="text1"/>
              </w:rPr>
            </w:pPr>
            <w:r>
              <w:rPr>
                <w:color w:val="000000" w:themeColor="text1"/>
              </w:rPr>
              <w:t xml:space="preserve">PO/PSO </w:t>
            </w:r>
          </w:p>
        </w:tc>
        <w:tc>
          <w:tcPr>
            <w:tcW w:w="5700" w:type="dxa"/>
          </w:tcPr>
          <w:p w14:paraId="618E7462" w14:textId="77777777" w:rsidR="00F64728" w:rsidRPr="00395343" w:rsidRDefault="00F64728" w:rsidP="00BF1CD2">
            <w:pPr>
              <w:pStyle w:val="NormalWeb"/>
              <w:spacing w:line="360" w:lineRule="auto"/>
              <w:jc w:val="both"/>
              <w:rPr>
                <w:color w:val="000000" w:themeColor="text1"/>
              </w:rPr>
            </w:pPr>
            <w:r>
              <w:rPr>
                <w:color w:val="000000" w:themeColor="text1"/>
              </w:rPr>
              <w:t xml:space="preserve">Justification </w:t>
            </w:r>
          </w:p>
        </w:tc>
      </w:tr>
      <w:tr w:rsidR="00F64728" w:rsidRPr="00395343" w14:paraId="52E9A9B7" w14:textId="77777777" w:rsidTr="00BF1CD2">
        <w:tc>
          <w:tcPr>
            <w:tcW w:w="798" w:type="dxa"/>
          </w:tcPr>
          <w:p w14:paraId="5F97A42E" w14:textId="77777777" w:rsidR="00F64728" w:rsidRPr="00395343" w:rsidRDefault="00F64728" w:rsidP="00BF1CD2">
            <w:pPr>
              <w:pStyle w:val="NormalWeb"/>
              <w:spacing w:line="360" w:lineRule="auto"/>
              <w:rPr>
                <w:color w:val="000000" w:themeColor="text1"/>
              </w:rPr>
            </w:pPr>
            <w:r w:rsidRPr="00395343">
              <w:rPr>
                <w:color w:val="000000" w:themeColor="text1"/>
              </w:rPr>
              <w:t>CO1</w:t>
            </w:r>
          </w:p>
        </w:tc>
        <w:tc>
          <w:tcPr>
            <w:tcW w:w="1843" w:type="dxa"/>
          </w:tcPr>
          <w:p w14:paraId="57826654" w14:textId="77777777" w:rsidR="00F64728" w:rsidRPr="00395343" w:rsidRDefault="00F64728" w:rsidP="00BF1CD2">
            <w:pPr>
              <w:pStyle w:val="NormalWeb"/>
              <w:spacing w:line="360" w:lineRule="auto"/>
              <w:rPr>
                <w:color w:val="000000" w:themeColor="text1"/>
              </w:rPr>
            </w:pPr>
          </w:p>
        </w:tc>
        <w:tc>
          <w:tcPr>
            <w:tcW w:w="5700" w:type="dxa"/>
          </w:tcPr>
          <w:p w14:paraId="409C9AC1" w14:textId="77777777" w:rsidR="00F64728" w:rsidRPr="00395343" w:rsidRDefault="00F64728" w:rsidP="00BF1CD2">
            <w:pPr>
              <w:pStyle w:val="NormalWeb"/>
              <w:spacing w:line="360" w:lineRule="auto"/>
              <w:jc w:val="both"/>
              <w:rPr>
                <w:color w:val="000000" w:themeColor="text1"/>
              </w:rPr>
            </w:pPr>
          </w:p>
        </w:tc>
      </w:tr>
      <w:tr w:rsidR="00F64728" w:rsidRPr="00395343" w14:paraId="4746D0CB" w14:textId="77777777" w:rsidTr="00BF1CD2">
        <w:tc>
          <w:tcPr>
            <w:tcW w:w="798" w:type="dxa"/>
          </w:tcPr>
          <w:p w14:paraId="6920B5E2" w14:textId="77777777" w:rsidR="00F64728" w:rsidRPr="00395343" w:rsidRDefault="00F64728" w:rsidP="00BF1CD2">
            <w:pPr>
              <w:pStyle w:val="NormalWeb"/>
              <w:spacing w:line="360" w:lineRule="auto"/>
              <w:rPr>
                <w:color w:val="000000" w:themeColor="text1"/>
              </w:rPr>
            </w:pPr>
            <w:r w:rsidRPr="00395343">
              <w:rPr>
                <w:color w:val="000000" w:themeColor="text1"/>
              </w:rPr>
              <w:t>CO2</w:t>
            </w:r>
          </w:p>
        </w:tc>
        <w:tc>
          <w:tcPr>
            <w:tcW w:w="1843" w:type="dxa"/>
          </w:tcPr>
          <w:p w14:paraId="26EE883A" w14:textId="77777777" w:rsidR="00F64728" w:rsidRPr="00395343" w:rsidRDefault="00F64728" w:rsidP="00BF1CD2">
            <w:pPr>
              <w:pStyle w:val="NormalWeb"/>
              <w:spacing w:line="360" w:lineRule="auto"/>
              <w:rPr>
                <w:color w:val="000000" w:themeColor="text1"/>
              </w:rPr>
            </w:pPr>
          </w:p>
        </w:tc>
        <w:tc>
          <w:tcPr>
            <w:tcW w:w="5700" w:type="dxa"/>
          </w:tcPr>
          <w:p w14:paraId="27ECECD8" w14:textId="77777777" w:rsidR="00F64728" w:rsidRPr="00395343" w:rsidRDefault="00F64728" w:rsidP="00BF1CD2">
            <w:pPr>
              <w:pStyle w:val="NormalWeb"/>
              <w:spacing w:line="360" w:lineRule="auto"/>
              <w:jc w:val="both"/>
              <w:rPr>
                <w:color w:val="000000" w:themeColor="text1"/>
              </w:rPr>
            </w:pPr>
          </w:p>
        </w:tc>
      </w:tr>
      <w:tr w:rsidR="00F64728" w:rsidRPr="00395343" w14:paraId="311EDE4B" w14:textId="77777777" w:rsidTr="00BF1CD2">
        <w:tc>
          <w:tcPr>
            <w:tcW w:w="798" w:type="dxa"/>
          </w:tcPr>
          <w:p w14:paraId="02C4C9AD" w14:textId="77777777" w:rsidR="00F64728" w:rsidRPr="00395343" w:rsidRDefault="00F64728" w:rsidP="00BF1CD2">
            <w:pPr>
              <w:pStyle w:val="NormalWeb"/>
              <w:spacing w:line="360" w:lineRule="auto"/>
              <w:rPr>
                <w:color w:val="000000" w:themeColor="text1"/>
              </w:rPr>
            </w:pPr>
            <w:r w:rsidRPr="00395343">
              <w:rPr>
                <w:color w:val="000000" w:themeColor="text1"/>
              </w:rPr>
              <w:t>CO3</w:t>
            </w:r>
          </w:p>
        </w:tc>
        <w:tc>
          <w:tcPr>
            <w:tcW w:w="1843" w:type="dxa"/>
          </w:tcPr>
          <w:p w14:paraId="5279A1BA" w14:textId="77777777" w:rsidR="00F64728" w:rsidRPr="00395343" w:rsidRDefault="00F64728" w:rsidP="00BF1CD2">
            <w:pPr>
              <w:pStyle w:val="NormalWeb"/>
              <w:spacing w:line="360" w:lineRule="auto"/>
              <w:rPr>
                <w:color w:val="000000" w:themeColor="text1"/>
              </w:rPr>
            </w:pPr>
          </w:p>
        </w:tc>
        <w:tc>
          <w:tcPr>
            <w:tcW w:w="5700" w:type="dxa"/>
          </w:tcPr>
          <w:p w14:paraId="1F3E3909" w14:textId="77777777" w:rsidR="00F64728" w:rsidRPr="00395343" w:rsidRDefault="00F64728" w:rsidP="00BF1CD2">
            <w:pPr>
              <w:pStyle w:val="NormalWeb"/>
              <w:spacing w:line="360" w:lineRule="auto"/>
              <w:jc w:val="both"/>
              <w:rPr>
                <w:color w:val="000000" w:themeColor="text1"/>
              </w:rPr>
            </w:pPr>
          </w:p>
        </w:tc>
      </w:tr>
      <w:tr w:rsidR="00F64728" w:rsidRPr="00395343" w14:paraId="7724DC38" w14:textId="77777777" w:rsidTr="00BF1CD2">
        <w:tc>
          <w:tcPr>
            <w:tcW w:w="798" w:type="dxa"/>
          </w:tcPr>
          <w:p w14:paraId="0842BCCA" w14:textId="77777777" w:rsidR="00F64728" w:rsidRPr="00395343" w:rsidRDefault="00F64728" w:rsidP="00BF1CD2">
            <w:pPr>
              <w:pStyle w:val="NormalWeb"/>
              <w:spacing w:line="360" w:lineRule="auto"/>
              <w:rPr>
                <w:color w:val="000000" w:themeColor="text1"/>
              </w:rPr>
            </w:pPr>
            <w:r w:rsidRPr="00395343">
              <w:rPr>
                <w:color w:val="000000" w:themeColor="text1"/>
              </w:rPr>
              <w:t>CO4</w:t>
            </w:r>
          </w:p>
        </w:tc>
        <w:tc>
          <w:tcPr>
            <w:tcW w:w="1843" w:type="dxa"/>
          </w:tcPr>
          <w:p w14:paraId="0351472F" w14:textId="77777777" w:rsidR="00F64728" w:rsidRPr="00395343" w:rsidRDefault="00F64728" w:rsidP="00BF1CD2">
            <w:pPr>
              <w:pStyle w:val="NormalWeb"/>
              <w:spacing w:line="360" w:lineRule="auto"/>
              <w:rPr>
                <w:color w:val="000000" w:themeColor="text1"/>
              </w:rPr>
            </w:pPr>
          </w:p>
        </w:tc>
        <w:tc>
          <w:tcPr>
            <w:tcW w:w="5700" w:type="dxa"/>
          </w:tcPr>
          <w:p w14:paraId="60249995" w14:textId="77777777" w:rsidR="00F64728" w:rsidRPr="00395343" w:rsidRDefault="00F64728" w:rsidP="00BF1CD2">
            <w:pPr>
              <w:pStyle w:val="NormalWeb"/>
              <w:spacing w:line="360" w:lineRule="auto"/>
              <w:jc w:val="both"/>
              <w:rPr>
                <w:color w:val="000000" w:themeColor="text1"/>
              </w:rPr>
            </w:pPr>
          </w:p>
        </w:tc>
      </w:tr>
    </w:tbl>
    <w:p w14:paraId="5C21412F" w14:textId="77777777" w:rsidR="00F64728" w:rsidRPr="00395343" w:rsidRDefault="00F64728" w:rsidP="00F64728"/>
    <w:p w14:paraId="456F2A1E" w14:textId="77777777" w:rsidR="00F64728" w:rsidRDefault="00F64728">
      <w:pPr>
        <w:spacing w:afterLines="50" w:after="120" w:line="360" w:lineRule="auto"/>
        <w:ind w:rightChars="14" w:right="31"/>
        <w:jc w:val="both"/>
        <w:rPr>
          <w:color w:val="000000"/>
          <w:sz w:val="24"/>
          <w:szCs w:val="24"/>
        </w:rPr>
      </w:pPr>
    </w:p>
    <w:p w14:paraId="6CF8D70D" w14:textId="77777777" w:rsidR="00F64728" w:rsidRDefault="00F64728">
      <w:pPr>
        <w:spacing w:afterLines="50" w:after="120" w:line="360" w:lineRule="auto"/>
        <w:ind w:rightChars="14" w:right="31"/>
        <w:jc w:val="both"/>
        <w:rPr>
          <w:color w:val="000000"/>
          <w:sz w:val="24"/>
          <w:szCs w:val="24"/>
        </w:rPr>
      </w:pPr>
    </w:p>
    <w:p w14:paraId="51DAA5FE" w14:textId="77777777" w:rsidR="00F64728" w:rsidRDefault="00F64728">
      <w:pPr>
        <w:spacing w:afterLines="50" w:after="120" w:line="360" w:lineRule="auto"/>
        <w:ind w:rightChars="14" w:right="31"/>
        <w:jc w:val="both"/>
        <w:rPr>
          <w:color w:val="000000"/>
          <w:sz w:val="24"/>
          <w:szCs w:val="24"/>
        </w:rPr>
      </w:pPr>
    </w:p>
    <w:p w14:paraId="55F6E2A6" w14:textId="77777777" w:rsidR="00F64728" w:rsidRDefault="00F64728">
      <w:pPr>
        <w:spacing w:afterLines="50" w:after="120" w:line="360" w:lineRule="auto"/>
        <w:ind w:rightChars="14" w:right="31"/>
        <w:jc w:val="both"/>
        <w:rPr>
          <w:color w:val="000000"/>
          <w:sz w:val="24"/>
          <w:szCs w:val="24"/>
        </w:rPr>
      </w:pPr>
    </w:p>
    <w:p w14:paraId="721A4C5D" w14:textId="77777777" w:rsidR="00F64728" w:rsidRDefault="00F64728">
      <w:pPr>
        <w:spacing w:afterLines="50" w:after="120" w:line="360" w:lineRule="auto"/>
        <w:ind w:rightChars="14" w:right="31"/>
        <w:jc w:val="both"/>
        <w:rPr>
          <w:color w:val="000000"/>
          <w:sz w:val="24"/>
          <w:szCs w:val="24"/>
        </w:rPr>
      </w:pPr>
    </w:p>
    <w:p w14:paraId="2465E6A1" w14:textId="65566055" w:rsidR="00F64728" w:rsidRDefault="00F64728" w:rsidP="00F64728">
      <w:pPr>
        <w:spacing w:afterLines="50" w:after="120" w:line="360" w:lineRule="auto"/>
        <w:ind w:rightChars="14" w:right="31"/>
        <w:jc w:val="center"/>
        <w:rPr>
          <w:color w:val="000000"/>
          <w:sz w:val="24"/>
          <w:szCs w:val="24"/>
        </w:rPr>
      </w:pPr>
      <w:r w:rsidRPr="00F64728">
        <w:rPr>
          <w:color w:val="000000"/>
          <w:sz w:val="24"/>
          <w:szCs w:val="24"/>
        </w:rPr>
        <w:lastRenderedPageBreak/>
        <w:t>SDG – Sustainable Development Goals</w:t>
      </w:r>
      <w:r>
        <w:rPr>
          <w:color w:val="000000"/>
          <w:sz w:val="24"/>
          <w:szCs w:val="24"/>
        </w:rPr>
        <w:t xml:space="preserve"> mapping with project</w:t>
      </w:r>
    </w:p>
    <w:p w14:paraId="5BB3645C" w14:textId="77777777" w:rsidR="00F64728" w:rsidRDefault="00F64728" w:rsidP="00F64728">
      <w:pPr>
        <w:spacing w:afterLines="50" w:after="120" w:line="360" w:lineRule="auto"/>
        <w:ind w:rightChars="14" w:right="31"/>
        <w:jc w:val="center"/>
        <w:rPr>
          <w:color w:val="000000"/>
          <w:sz w:val="24"/>
          <w:szCs w:val="24"/>
        </w:rPr>
      </w:pPr>
    </w:p>
    <w:p w14:paraId="78F36559" w14:textId="77777777" w:rsidR="00F64728" w:rsidRDefault="00F64728">
      <w:pPr>
        <w:spacing w:afterLines="50" w:after="120" w:line="360" w:lineRule="auto"/>
        <w:ind w:rightChars="14" w:right="31"/>
        <w:jc w:val="both"/>
        <w:rPr>
          <w:color w:val="000000"/>
          <w:sz w:val="24"/>
          <w:szCs w:val="24"/>
        </w:rPr>
      </w:pPr>
    </w:p>
    <w:p w14:paraId="5EA0B5D8" w14:textId="77777777" w:rsidR="00F64728" w:rsidRDefault="00F64728">
      <w:pPr>
        <w:spacing w:afterLines="50" w:after="120" w:line="360" w:lineRule="auto"/>
        <w:ind w:rightChars="14" w:right="31"/>
        <w:jc w:val="both"/>
        <w:rPr>
          <w:color w:val="000000"/>
          <w:sz w:val="24"/>
          <w:szCs w:val="24"/>
        </w:rPr>
      </w:pPr>
    </w:p>
    <w:p w14:paraId="30E3D7FF" w14:textId="77777777" w:rsidR="00F64728" w:rsidRDefault="00F64728">
      <w:pPr>
        <w:spacing w:afterLines="50" w:after="120" w:line="360" w:lineRule="auto"/>
        <w:ind w:rightChars="14" w:right="31"/>
        <w:jc w:val="both"/>
        <w:rPr>
          <w:color w:val="000000"/>
          <w:sz w:val="24"/>
          <w:szCs w:val="24"/>
        </w:rPr>
      </w:pPr>
    </w:p>
    <w:p w14:paraId="12575CBF" w14:textId="77777777" w:rsidR="00F64728" w:rsidRDefault="00F64728">
      <w:pPr>
        <w:spacing w:afterLines="50" w:after="120" w:line="360" w:lineRule="auto"/>
        <w:ind w:rightChars="14" w:right="31"/>
        <w:jc w:val="both"/>
        <w:rPr>
          <w:color w:val="000000"/>
          <w:sz w:val="24"/>
          <w:szCs w:val="24"/>
        </w:rPr>
      </w:pPr>
    </w:p>
    <w:p w14:paraId="25784F1B" w14:textId="77777777" w:rsidR="00F64728" w:rsidRDefault="00F64728">
      <w:pPr>
        <w:spacing w:afterLines="50" w:after="120" w:line="360" w:lineRule="auto"/>
        <w:ind w:rightChars="14" w:right="31"/>
        <w:jc w:val="both"/>
        <w:rPr>
          <w:color w:val="000000"/>
          <w:sz w:val="24"/>
          <w:szCs w:val="24"/>
        </w:rPr>
      </w:pPr>
    </w:p>
    <w:p w14:paraId="1D0238AA" w14:textId="77777777" w:rsidR="00F64728" w:rsidRDefault="00F64728">
      <w:pPr>
        <w:spacing w:afterLines="50" w:after="120" w:line="360" w:lineRule="auto"/>
        <w:ind w:rightChars="14" w:right="31"/>
        <w:jc w:val="both"/>
        <w:rPr>
          <w:color w:val="000000"/>
          <w:sz w:val="24"/>
          <w:szCs w:val="24"/>
        </w:rPr>
      </w:pPr>
    </w:p>
    <w:p w14:paraId="5921CDA4" w14:textId="77777777" w:rsidR="00F64728" w:rsidRDefault="00F64728">
      <w:pPr>
        <w:spacing w:afterLines="50" w:after="120" w:line="360" w:lineRule="auto"/>
        <w:ind w:rightChars="14" w:right="31"/>
        <w:jc w:val="both"/>
        <w:rPr>
          <w:color w:val="000000"/>
          <w:sz w:val="24"/>
          <w:szCs w:val="24"/>
        </w:rPr>
      </w:pPr>
    </w:p>
    <w:p w14:paraId="36D0925A" w14:textId="77777777" w:rsidR="00F64728" w:rsidRDefault="00F64728">
      <w:pPr>
        <w:spacing w:afterLines="50" w:after="120" w:line="360" w:lineRule="auto"/>
        <w:ind w:rightChars="14" w:right="31"/>
        <w:jc w:val="both"/>
        <w:rPr>
          <w:color w:val="000000"/>
          <w:sz w:val="24"/>
          <w:szCs w:val="24"/>
        </w:rPr>
      </w:pPr>
    </w:p>
    <w:p w14:paraId="4D7C768A" w14:textId="77777777" w:rsidR="00F64728" w:rsidRDefault="00F64728">
      <w:pPr>
        <w:spacing w:afterLines="50" w:after="120" w:line="360" w:lineRule="auto"/>
        <w:ind w:rightChars="14" w:right="31"/>
        <w:jc w:val="both"/>
        <w:rPr>
          <w:color w:val="000000"/>
          <w:sz w:val="24"/>
          <w:szCs w:val="24"/>
        </w:rPr>
      </w:pPr>
    </w:p>
    <w:p w14:paraId="352C8886" w14:textId="77777777" w:rsidR="00F64728" w:rsidRDefault="00F64728">
      <w:pPr>
        <w:spacing w:afterLines="50" w:after="120" w:line="360" w:lineRule="auto"/>
        <w:ind w:rightChars="14" w:right="31"/>
        <w:jc w:val="both"/>
        <w:rPr>
          <w:color w:val="000000"/>
          <w:sz w:val="24"/>
          <w:szCs w:val="24"/>
        </w:rPr>
      </w:pPr>
    </w:p>
    <w:p w14:paraId="72D27216" w14:textId="77777777" w:rsidR="00F64728" w:rsidRDefault="00F64728">
      <w:pPr>
        <w:spacing w:afterLines="50" w:after="120" w:line="360" w:lineRule="auto"/>
        <w:ind w:rightChars="14" w:right="31"/>
        <w:jc w:val="both"/>
        <w:rPr>
          <w:color w:val="000000"/>
          <w:sz w:val="24"/>
          <w:szCs w:val="24"/>
        </w:rPr>
      </w:pPr>
    </w:p>
    <w:p w14:paraId="6F48A6ED" w14:textId="77777777" w:rsidR="00F64728" w:rsidRDefault="00F64728">
      <w:pPr>
        <w:spacing w:afterLines="50" w:after="120" w:line="360" w:lineRule="auto"/>
        <w:ind w:rightChars="14" w:right="31"/>
        <w:jc w:val="both"/>
        <w:rPr>
          <w:color w:val="000000"/>
          <w:sz w:val="24"/>
          <w:szCs w:val="24"/>
        </w:rPr>
      </w:pPr>
    </w:p>
    <w:p w14:paraId="08482F6C" w14:textId="77777777" w:rsidR="00F64728" w:rsidRDefault="00F64728">
      <w:pPr>
        <w:spacing w:afterLines="50" w:after="120" w:line="360" w:lineRule="auto"/>
        <w:ind w:rightChars="14" w:right="31"/>
        <w:jc w:val="both"/>
        <w:rPr>
          <w:color w:val="000000"/>
          <w:sz w:val="24"/>
          <w:szCs w:val="24"/>
        </w:rPr>
      </w:pPr>
    </w:p>
    <w:p w14:paraId="18C34D9D" w14:textId="77777777" w:rsidR="00F64728" w:rsidRDefault="00F64728">
      <w:pPr>
        <w:spacing w:afterLines="50" w:after="120" w:line="360" w:lineRule="auto"/>
        <w:ind w:rightChars="14" w:right="31"/>
        <w:jc w:val="both"/>
        <w:rPr>
          <w:color w:val="000000"/>
          <w:sz w:val="24"/>
          <w:szCs w:val="24"/>
        </w:rPr>
      </w:pPr>
    </w:p>
    <w:p w14:paraId="6DB6C782" w14:textId="77777777" w:rsidR="00F64728" w:rsidRDefault="00F64728">
      <w:pPr>
        <w:spacing w:afterLines="50" w:after="120" w:line="360" w:lineRule="auto"/>
        <w:ind w:rightChars="14" w:right="31"/>
        <w:jc w:val="both"/>
        <w:rPr>
          <w:color w:val="000000"/>
          <w:sz w:val="24"/>
          <w:szCs w:val="24"/>
        </w:rPr>
      </w:pPr>
    </w:p>
    <w:p w14:paraId="533802B5" w14:textId="77777777" w:rsidR="00F64728" w:rsidRDefault="00F64728">
      <w:pPr>
        <w:spacing w:afterLines="50" w:after="120" w:line="360" w:lineRule="auto"/>
        <w:ind w:rightChars="14" w:right="31"/>
        <w:jc w:val="both"/>
        <w:rPr>
          <w:color w:val="000000"/>
          <w:sz w:val="24"/>
          <w:szCs w:val="24"/>
        </w:rPr>
      </w:pPr>
    </w:p>
    <w:p w14:paraId="1A039280" w14:textId="77777777" w:rsidR="00F64728" w:rsidRDefault="00F64728">
      <w:pPr>
        <w:spacing w:afterLines="50" w:after="120" w:line="360" w:lineRule="auto"/>
        <w:ind w:rightChars="14" w:right="31"/>
        <w:jc w:val="both"/>
        <w:rPr>
          <w:color w:val="000000"/>
          <w:sz w:val="24"/>
          <w:szCs w:val="24"/>
        </w:rPr>
      </w:pPr>
    </w:p>
    <w:p w14:paraId="306574BE" w14:textId="77777777" w:rsidR="00F64728" w:rsidRDefault="00F64728">
      <w:pPr>
        <w:spacing w:afterLines="50" w:after="120" w:line="360" w:lineRule="auto"/>
        <w:ind w:rightChars="14" w:right="31"/>
        <w:jc w:val="both"/>
        <w:rPr>
          <w:color w:val="000000"/>
          <w:sz w:val="24"/>
          <w:szCs w:val="24"/>
        </w:rPr>
      </w:pPr>
    </w:p>
    <w:p w14:paraId="0A4794E3" w14:textId="77777777" w:rsidR="00F64728" w:rsidRDefault="00F64728">
      <w:pPr>
        <w:spacing w:afterLines="50" w:after="120" w:line="360" w:lineRule="auto"/>
        <w:ind w:rightChars="14" w:right="31"/>
        <w:jc w:val="both"/>
        <w:rPr>
          <w:color w:val="000000"/>
          <w:sz w:val="24"/>
          <w:szCs w:val="24"/>
        </w:rPr>
      </w:pPr>
    </w:p>
    <w:p w14:paraId="42A4E8E2" w14:textId="77777777" w:rsidR="00F64728" w:rsidRDefault="00F64728">
      <w:pPr>
        <w:spacing w:afterLines="50" w:after="120" w:line="360" w:lineRule="auto"/>
        <w:ind w:rightChars="14" w:right="31"/>
        <w:jc w:val="both"/>
        <w:rPr>
          <w:color w:val="000000"/>
          <w:sz w:val="24"/>
          <w:szCs w:val="24"/>
        </w:rPr>
      </w:pPr>
    </w:p>
    <w:p w14:paraId="169C80A3" w14:textId="77777777" w:rsidR="00F64728" w:rsidRDefault="00F64728">
      <w:pPr>
        <w:spacing w:afterLines="50" w:after="120" w:line="360" w:lineRule="auto"/>
        <w:ind w:rightChars="14" w:right="31"/>
        <w:jc w:val="both"/>
        <w:rPr>
          <w:color w:val="000000"/>
          <w:sz w:val="24"/>
          <w:szCs w:val="24"/>
        </w:rPr>
      </w:pPr>
    </w:p>
    <w:p w14:paraId="47F21EE2" w14:textId="77777777" w:rsidR="00F64728" w:rsidRDefault="00F64728">
      <w:pPr>
        <w:spacing w:afterLines="50" w:after="120" w:line="360" w:lineRule="auto"/>
        <w:ind w:rightChars="14" w:right="31"/>
        <w:jc w:val="both"/>
        <w:rPr>
          <w:color w:val="000000"/>
          <w:sz w:val="24"/>
          <w:szCs w:val="24"/>
        </w:rPr>
      </w:pPr>
    </w:p>
    <w:p w14:paraId="0A6D6E66" w14:textId="77777777" w:rsidR="00F64728" w:rsidRDefault="00F64728">
      <w:pPr>
        <w:spacing w:afterLines="50" w:after="120" w:line="360" w:lineRule="auto"/>
        <w:ind w:rightChars="14" w:right="31"/>
        <w:jc w:val="both"/>
        <w:rPr>
          <w:color w:val="000000"/>
          <w:sz w:val="24"/>
          <w:szCs w:val="24"/>
        </w:rPr>
      </w:pPr>
    </w:p>
    <w:p w14:paraId="25386FD5" w14:textId="77777777" w:rsidR="00F64728" w:rsidRDefault="00F64728">
      <w:pPr>
        <w:spacing w:afterLines="50" w:after="120" w:line="360" w:lineRule="auto"/>
        <w:ind w:rightChars="14" w:right="31"/>
        <w:jc w:val="both"/>
        <w:rPr>
          <w:color w:val="000000"/>
          <w:sz w:val="24"/>
          <w:szCs w:val="24"/>
        </w:rPr>
      </w:pPr>
    </w:p>
    <w:p w14:paraId="505AF63C" w14:textId="77777777" w:rsidR="00F64728" w:rsidRDefault="00F64728">
      <w:pPr>
        <w:spacing w:afterLines="50" w:after="120" w:line="360" w:lineRule="auto"/>
        <w:ind w:rightChars="14" w:right="31"/>
        <w:jc w:val="both"/>
        <w:rPr>
          <w:color w:val="000000"/>
          <w:sz w:val="24"/>
          <w:szCs w:val="24"/>
        </w:rPr>
      </w:pPr>
    </w:p>
    <w:p w14:paraId="0C6A35A1" w14:textId="1F8E086B" w:rsidR="00F64728" w:rsidRDefault="00F64728">
      <w:pPr>
        <w:spacing w:afterLines="50" w:after="120" w:line="360" w:lineRule="auto"/>
        <w:ind w:rightChars="14" w:right="31"/>
        <w:jc w:val="both"/>
        <w:rPr>
          <w:color w:val="000000"/>
          <w:sz w:val="24"/>
          <w:szCs w:val="24"/>
        </w:rPr>
        <w:sectPr w:rsidR="00F64728">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sidRPr="00F64728">
        <w:rPr>
          <w:color w:val="000000"/>
          <w:sz w:val="24"/>
          <w:szCs w:val="24"/>
        </w:rPr>
        <w:t>SWOT – Strengths, Weaknesses, Opportunities, Threats</w:t>
      </w:r>
      <w:r>
        <w:rPr>
          <w:color w:val="000000"/>
          <w:sz w:val="24"/>
          <w:szCs w:val="24"/>
        </w:rPr>
        <w:t xml:space="preserve"> of the project </w:t>
      </w:r>
    </w:p>
    <w:p w14:paraId="619824C6" w14:textId="77777777" w:rsidR="00EB241C" w:rsidRDefault="00000000">
      <w:pPr>
        <w:pStyle w:val="Heading1"/>
        <w:spacing w:before="81" w:afterLines="50" w:after="120" w:line="360" w:lineRule="auto"/>
        <w:ind w:left="0" w:rightChars="14" w:right="31"/>
      </w:pPr>
      <w:r>
        <w:lastRenderedPageBreak/>
        <w:t>REFERENCES</w:t>
      </w:r>
    </w:p>
    <w:p w14:paraId="24C79E1E" w14:textId="77777777" w:rsidR="00EB241C" w:rsidRDefault="00EB241C">
      <w:pPr>
        <w:spacing w:before="3" w:afterLines="50" w:after="120" w:line="360" w:lineRule="auto"/>
        <w:ind w:rightChars="14" w:right="31"/>
        <w:rPr>
          <w:rFonts w:eastAsia="Times New Roman"/>
          <w:b/>
          <w:color w:val="000000"/>
          <w:sz w:val="24"/>
          <w:szCs w:val="24"/>
        </w:rPr>
      </w:pPr>
    </w:p>
    <w:p w14:paraId="1909A4BD" w14:textId="77777777" w:rsidR="00EB241C" w:rsidRDefault="00000000">
      <w:pPr>
        <w:numPr>
          <w:ilvl w:val="1"/>
          <w:numId w:val="22"/>
        </w:numPr>
        <w:tabs>
          <w:tab w:val="left" w:pos="1285"/>
        </w:tabs>
        <w:spacing w:afterLines="50" w:after="120" w:line="360" w:lineRule="auto"/>
        <w:ind w:left="0" w:rightChars="14" w:right="31" w:firstLine="0"/>
        <w:jc w:val="both"/>
        <w:rPr>
          <w:color w:val="000000"/>
        </w:rPr>
      </w:pPr>
      <w:r>
        <w:rPr>
          <w:sz w:val="24"/>
          <w:szCs w:val="24"/>
        </w:rPr>
        <w:t xml:space="preserve">C. -H. Yang and P. -H. Yen, "Fast Deployment of Computer Forensics with USBs," 2010 International Conference on Broadband, Wireless Computing, Communication and Applications, Fukuoka, Japan, 2010, pp. 413-416, </w:t>
      </w:r>
      <w:proofErr w:type="spellStart"/>
      <w:r>
        <w:rPr>
          <w:sz w:val="24"/>
          <w:szCs w:val="24"/>
        </w:rPr>
        <w:t>doi</w:t>
      </w:r>
      <w:proofErr w:type="spellEnd"/>
      <w:r>
        <w:rPr>
          <w:sz w:val="24"/>
          <w:szCs w:val="24"/>
        </w:rPr>
        <w:t>: 10.1109/BWCCA.2010.106.</w:t>
      </w:r>
    </w:p>
    <w:p w14:paraId="2201B736" w14:textId="77777777" w:rsidR="00EB241C" w:rsidRDefault="00000000">
      <w:pPr>
        <w:numPr>
          <w:ilvl w:val="1"/>
          <w:numId w:val="22"/>
        </w:numPr>
        <w:tabs>
          <w:tab w:val="left" w:pos="1285"/>
        </w:tabs>
        <w:spacing w:before="201" w:afterLines="50" w:after="120" w:line="360" w:lineRule="auto"/>
        <w:ind w:left="0" w:rightChars="14" w:right="31" w:firstLine="0"/>
        <w:jc w:val="both"/>
      </w:pPr>
      <w:r>
        <w:rPr>
          <w:sz w:val="24"/>
          <w:szCs w:val="24"/>
        </w:rPr>
        <w:t xml:space="preserve">Seo, </w:t>
      </w:r>
      <w:proofErr w:type="spellStart"/>
      <w:r>
        <w:rPr>
          <w:sz w:val="24"/>
          <w:szCs w:val="24"/>
        </w:rPr>
        <w:t>Jungtaek</w:t>
      </w:r>
      <w:proofErr w:type="spellEnd"/>
      <w:r>
        <w:rPr>
          <w:sz w:val="24"/>
          <w:szCs w:val="24"/>
        </w:rPr>
        <w:t xml:space="preserve"> &amp; Lee, </w:t>
      </w:r>
      <w:proofErr w:type="spellStart"/>
      <w:r>
        <w:rPr>
          <w:sz w:val="24"/>
          <w:szCs w:val="24"/>
        </w:rPr>
        <w:t>Seokjun</w:t>
      </w:r>
      <w:proofErr w:type="spellEnd"/>
      <w:r>
        <w:rPr>
          <w:sz w:val="24"/>
          <w:szCs w:val="24"/>
        </w:rPr>
        <w:t xml:space="preserve"> &amp; Shon, </w:t>
      </w:r>
      <w:proofErr w:type="spellStart"/>
      <w:r>
        <w:rPr>
          <w:sz w:val="24"/>
          <w:szCs w:val="24"/>
        </w:rPr>
        <w:t>Taeshik</w:t>
      </w:r>
      <w:proofErr w:type="spellEnd"/>
      <w:r>
        <w:rPr>
          <w:sz w:val="24"/>
          <w:szCs w:val="24"/>
        </w:rPr>
        <w:t xml:space="preserve">, “A study on memory dump analysis based on digital forensic tools” Peer-to-Peer Networking and Applications 8, 2013. </w:t>
      </w:r>
      <w:proofErr w:type="spellStart"/>
      <w:r>
        <w:rPr>
          <w:sz w:val="24"/>
          <w:szCs w:val="24"/>
        </w:rPr>
        <w:t>doi</w:t>
      </w:r>
      <w:proofErr w:type="spellEnd"/>
      <w:r>
        <w:rPr>
          <w:sz w:val="24"/>
          <w:szCs w:val="24"/>
        </w:rPr>
        <w:t>: 10.1007/s12083-013- 0217-3.</w:t>
      </w:r>
    </w:p>
    <w:p w14:paraId="36DE5036" w14:textId="77777777" w:rsidR="00EB241C" w:rsidRDefault="00000000">
      <w:pPr>
        <w:numPr>
          <w:ilvl w:val="1"/>
          <w:numId w:val="22"/>
        </w:numPr>
        <w:tabs>
          <w:tab w:val="left" w:pos="1285"/>
        </w:tabs>
        <w:spacing w:before="201" w:afterLines="50" w:after="120" w:line="360" w:lineRule="auto"/>
        <w:ind w:left="0" w:rightChars="14" w:right="31" w:firstLine="0"/>
        <w:jc w:val="both"/>
      </w:pPr>
      <w:r>
        <w:rPr>
          <w:sz w:val="24"/>
          <w:szCs w:val="24"/>
        </w:rPr>
        <w:t>Vineet Mishra, Samrat Sutar, Pallavi Nigam, Shweta Tripathi,, “RAM Forensic Framework”, INTERNATIONAL JOURNAL OF ENGINEERING RESEARCH &amp; TECHNOLOGY (IJERT) ICNTE –2015 (Volume 3 – Issue 01).</w:t>
      </w:r>
    </w:p>
    <w:p w14:paraId="09B7E6EF" w14:textId="77777777" w:rsidR="00EB241C" w:rsidRDefault="00000000">
      <w:pPr>
        <w:numPr>
          <w:ilvl w:val="1"/>
          <w:numId w:val="22"/>
        </w:numPr>
        <w:tabs>
          <w:tab w:val="left" w:pos="1285"/>
        </w:tabs>
        <w:spacing w:before="200" w:afterLines="50" w:after="120" w:line="360" w:lineRule="auto"/>
        <w:ind w:left="0" w:rightChars="14" w:right="31" w:firstLine="0"/>
        <w:jc w:val="both"/>
      </w:pPr>
      <w:r>
        <w:rPr>
          <w:sz w:val="24"/>
          <w:szCs w:val="24"/>
        </w:rPr>
        <w:t xml:space="preserve">Gaur, Shreshtha &amp; </w:t>
      </w:r>
      <w:proofErr w:type="spellStart"/>
      <w:r>
        <w:rPr>
          <w:sz w:val="24"/>
          <w:szCs w:val="24"/>
        </w:rPr>
        <w:t>Chhikara</w:t>
      </w:r>
      <w:proofErr w:type="spellEnd"/>
      <w:r>
        <w:rPr>
          <w:sz w:val="24"/>
          <w:szCs w:val="24"/>
        </w:rPr>
        <w:t xml:space="preserve">, Rita, “Memory Forensics: Tools and Techniques” Indian Journal of Science and Technology 9, 2016. </w:t>
      </w:r>
      <w:proofErr w:type="spellStart"/>
      <w:r>
        <w:rPr>
          <w:sz w:val="24"/>
          <w:szCs w:val="24"/>
        </w:rPr>
        <w:t>doi</w:t>
      </w:r>
      <w:proofErr w:type="spellEnd"/>
      <w:r>
        <w:rPr>
          <w:sz w:val="24"/>
          <w:szCs w:val="24"/>
        </w:rPr>
        <w:t>: 10.17485/</w:t>
      </w:r>
      <w:proofErr w:type="spellStart"/>
      <w:r>
        <w:rPr>
          <w:sz w:val="24"/>
          <w:szCs w:val="24"/>
        </w:rPr>
        <w:t>ijst</w:t>
      </w:r>
      <w:proofErr w:type="spellEnd"/>
      <w:r>
        <w:rPr>
          <w:sz w:val="24"/>
          <w:szCs w:val="24"/>
        </w:rPr>
        <w:t>/2016/v9i48/105851.</w:t>
      </w:r>
    </w:p>
    <w:p w14:paraId="6F2324F4" w14:textId="77777777" w:rsidR="00EB241C" w:rsidRDefault="00000000">
      <w:pPr>
        <w:numPr>
          <w:ilvl w:val="1"/>
          <w:numId w:val="22"/>
        </w:numPr>
        <w:tabs>
          <w:tab w:val="left" w:pos="1285"/>
        </w:tabs>
        <w:spacing w:before="200" w:afterLines="50" w:after="120" w:line="360" w:lineRule="auto"/>
        <w:ind w:left="0" w:rightChars="14" w:right="31" w:firstLine="0"/>
        <w:jc w:val="both"/>
        <w:rPr>
          <w:color w:val="000000"/>
        </w:rPr>
      </w:pPr>
      <w:r>
        <w:rPr>
          <w:sz w:val="24"/>
          <w:szCs w:val="24"/>
        </w:rPr>
        <w:t xml:space="preserve">L. Wang, R. Zhang and S. Zhang, "A Model of Computer Live Forensics Based on Physical Memory Analysis," 2009 First International Conference on Information Science and Engineering, Nanjing, China, 2009, pp. 4647-4649, </w:t>
      </w:r>
      <w:proofErr w:type="spellStart"/>
      <w:r>
        <w:rPr>
          <w:sz w:val="24"/>
          <w:szCs w:val="24"/>
        </w:rPr>
        <w:t>doi</w:t>
      </w:r>
      <w:proofErr w:type="spellEnd"/>
      <w:r>
        <w:rPr>
          <w:sz w:val="24"/>
          <w:szCs w:val="24"/>
        </w:rPr>
        <w:t>: 10.1109/ICISE.2009.69.</w:t>
      </w:r>
    </w:p>
    <w:p w14:paraId="324DA572" w14:textId="77777777" w:rsidR="00EB241C" w:rsidRDefault="00000000">
      <w:pPr>
        <w:numPr>
          <w:ilvl w:val="1"/>
          <w:numId w:val="22"/>
        </w:numPr>
        <w:tabs>
          <w:tab w:val="left" w:pos="1285"/>
        </w:tabs>
        <w:spacing w:before="201" w:afterLines="50" w:after="120" w:line="360" w:lineRule="auto"/>
        <w:ind w:left="0" w:rightChars="14" w:right="31" w:firstLine="0"/>
        <w:jc w:val="both"/>
      </w:pPr>
      <w:r>
        <w:rPr>
          <w:sz w:val="24"/>
          <w:szCs w:val="24"/>
        </w:rPr>
        <w:t xml:space="preserve">Bharath B and </w:t>
      </w:r>
      <w:proofErr w:type="spellStart"/>
      <w:r>
        <w:rPr>
          <w:sz w:val="24"/>
          <w:szCs w:val="24"/>
        </w:rPr>
        <w:t>Nagoor</w:t>
      </w:r>
      <w:proofErr w:type="spellEnd"/>
      <w:r>
        <w:rPr>
          <w:sz w:val="24"/>
          <w:szCs w:val="24"/>
        </w:rPr>
        <w:t xml:space="preserve"> Meeran A R, “Automated Live Forensics Analysis for Volatile Data Acquisition”, International Journal of Research in Computer Applications &amp; Information Technology, 3(2), 2015, pp 19-24.</w:t>
      </w:r>
    </w:p>
    <w:p w14:paraId="67D0C32E" w14:textId="77777777" w:rsidR="00EB241C" w:rsidRDefault="00000000">
      <w:pPr>
        <w:numPr>
          <w:ilvl w:val="1"/>
          <w:numId w:val="22"/>
        </w:numPr>
        <w:tabs>
          <w:tab w:val="left" w:pos="1285"/>
        </w:tabs>
        <w:spacing w:before="200" w:afterLines="50" w:after="120" w:line="360" w:lineRule="auto"/>
        <w:ind w:left="0" w:rightChars="14" w:right="31" w:firstLine="0"/>
        <w:jc w:val="both"/>
      </w:pPr>
      <w:r>
        <w:rPr>
          <w:sz w:val="24"/>
          <w:szCs w:val="24"/>
        </w:rPr>
        <w:t xml:space="preserve">Martínez, Marcos. “Impact of Tools on the Acquisition of RAM Memory” International Journal of Cyber Forensics and Advanced Threat Investigations 1, 2020, 3-17. </w:t>
      </w:r>
      <w:proofErr w:type="spellStart"/>
      <w:r>
        <w:rPr>
          <w:sz w:val="24"/>
          <w:szCs w:val="24"/>
        </w:rPr>
        <w:t>doi</w:t>
      </w:r>
      <w:proofErr w:type="spellEnd"/>
      <w:r>
        <w:rPr>
          <w:sz w:val="24"/>
          <w:szCs w:val="24"/>
        </w:rPr>
        <w:t>: 10.46386/ijcfati.v1i1-3.12.</w:t>
      </w:r>
    </w:p>
    <w:p w14:paraId="4EDCA177" w14:textId="77777777" w:rsidR="00EB241C" w:rsidRDefault="00000000">
      <w:pPr>
        <w:numPr>
          <w:ilvl w:val="1"/>
          <w:numId w:val="22"/>
        </w:numPr>
        <w:tabs>
          <w:tab w:val="left" w:pos="1285"/>
        </w:tabs>
        <w:spacing w:before="200" w:afterLines="50" w:after="120" w:line="360" w:lineRule="auto"/>
        <w:ind w:left="0" w:rightChars="14" w:right="31" w:firstLine="0"/>
        <w:jc w:val="both"/>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pPr>
      <w:r>
        <w:rPr>
          <w:sz w:val="24"/>
          <w:szCs w:val="24"/>
        </w:rPr>
        <w:t>M. Parekh and S. Jani, “MEMORY FORENSIC: ACQUISITION AND ANALYSIS OF MEMORY AND ITS TOOLS COMPARISON”, Int. J. Eng. Tech. Mgmt. Res., vol. 5, no. 2, pp. 90–95, Feb. 2018.</w:t>
      </w:r>
    </w:p>
    <w:p w14:paraId="012B1F56" w14:textId="77777777" w:rsidR="00EB241C" w:rsidRDefault="00000000">
      <w:pPr>
        <w:numPr>
          <w:ilvl w:val="1"/>
          <w:numId w:val="22"/>
        </w:numPr>
        <w:tabs>
          <w:tab w:val="left" w:pos="1285"/>
        </w:tabs>
        <w:spacing w:before="82" w:afterLines="50" w:after="120" w:line="360" w:lineRule="auto"/>
        <w:ind w:left="0" w:rightChars="14" w:right="31" w:firstLine="0"/>
        <w:jc w:val="both"/>
      </w:pPr>
      <w:r>
        <w:rPr>
          <w:sz w:val="24"/>
          <w:szCs w:val="24"/>
        </w:rPr>
        <w:lastRenderedPageBreak/>
        <w:t>KOLLÁR, Ivor. Forensic RAM dump image analyzer . Diploma thesis, supervisor Holub, Viliam. Charles University, Faculty of Mathematics and Physics, Department of Software Engineering, 2009.</w:t>
      </w:r>
    </w:p>
    <w:p w14:paraId="6E5DD632" w14:textId="77777777" w:rsidR="00EB241C" w:rsidRDefault="00000000">
      <w:pPr>
        <w:numPr>
          <w:ilvl w:val="1"/>
          <w:numId w:val="22"/>
        </w:numPr>
        <w:tabs>
          <w:tab w:val="left" w:pos="1285"/>
        </w:tabs>
        <w:spacing w:before="182" w:afterLines="50" w:after="120" w:line="360" w:lineRule="auto"/>
        <w:ind w:left="0" w:rightChars="14" w:right="31" w:firstLine="0"/>
        <w:jc w:val="both"/>
      </w:pPr>
      <w:r>
        <w:rPr>
          <w:sz w:val="24"/>
          <w:szCs w:val="24"/>
        </w:rPr>
        <w:t>Singh, Azad, Pankaj Sharma, and Sakshi Sharma. "A Novel Memory Forensics Technique for Windows 10." Journal of Network &amp; Information Security 4.2 (2016)</w:t>
      </w:r>
    </w:p>
    <w:p w14:paraId="20EF1F99" w14:textId="77777777" w:rsidR="00EB241C" w:rsidRDefault="00000000">
      <w:pPr>
        <w:numPr>
          <w:ilvl w:val="1"/>
          <w:numId w:val="22"/>
        </w:numPr>
        <w:tabs>
          <w:tab w:val="left" w:pos="1285"/>
        </w:tabs>
        <w:spacing w:before="178" w:afterLines="50" w:after="120" w:line="360" w:lineRule="auto"/>
        <w:ind w:left="0" w:rightChars="14" w:right="31" w:firstLine="0"/>
        <w:jc w:val="both"/>
        <w:rPr>
          <w:color w:val="000000"/>
        </w:rPr>
      </w:pPr>
      <w:proofErr w:type="spellStart"/>
      <w:r>
        <w:rPr>
          <w:rFonts w:eastAsia="Times New Roman"/>
          <w:color w:val="000000"/>
          <w:sz w:val="24"/>
          <w:szCs w:val="24"/>
        </w:rPr>
        <w:t>Bosheng</w:t>
      </w:r>
      <w:proofErr w:type="spellEnd"/>
      <w:r>
        <w:rPr>
          <w:rFonts w:eastAsia="Times New Roman"/>
          <w:color w:val="000000"/>
          <w:sz w:val="24"/>
          <w:szCs w:val="24"/>
        </w:rPr>
        <w:t xml:space="preserve"> Qin and </w:t>
      </w:r>
      <w:proofErr w:type="spellStart"/>
      <w:r>
        <w:rPr>
          <w:rFonts w:eastAsia="Times New Roman"/>
          <w:color w:val="000000"/>
          <w:sz w:val="24"/>
          <w:szCs w:val="24"/>
        </w:rPr>
        <w:t>Dongxiao</w:t>
      </w:r>
      <w:proofErr w:type="spellEnd"/>
      <w:r>
        <w:rPr>
          <w:rFonts w:eastAsia="Times New Roman"/>
          <w:color w:val="000000"/>
          <w:sz w:val="24"/>
          <w:szCs w:val="24"/>
        </w:rPr>
        <w:t xml:space="preserve"> Li, “Identifying Facemask-wearing Condition </w:t>
      </w:r>
      <w:proofErr w:type="spellStart"/>
      <w:r>
        <w:rPr>
          <w:rFonts w:eastAsia="Times New Roman"/>
          <w:color w:val="000000"/>
          <w:sz w:val="24"/>
          <w:szCs w:val="24"/>
        </w:rPr>
        <w:t>UsingImage</w:t>
      </w:r>
      <w:proofErr w:type="spellEnd"/>
      <w:r>
        <w:rPr>
          <w:rFonts w:eastAsia="Times New Roman"/>
          <w:color w:val="000000"/>
          <w:sz w:val="24"/>
          <w:szCs w:val="24"/>
        </w:rPr>
        <w:t xml:space="preserve"> Super-Resolution with Classification Network to Prevent COVID-19”, 2020.</w:t>
      </w:r>
    </w:p>
    <w:p w14:paraId="109BF119" w14:textId="77777777" w:rsidR="00EB241C" w:rsidRDefault="00000000">
      <w:pPr>
        <w:numPr>
          <w:ilvl w:val="1"/>
          <w:numId w:val="22"/>
        </w:numPr>
        <w:tabs>
          <w:tab w:val="left" w:pos="1285"/>
        </w:tabs>
        <w:spacing w:before="177" w:afterLines="50" w:after="120" w:line="360" w:lineRule="auto"/>
        <w:ind w:left="0" w:rightChars="14" w:right="31" w:firstLine="0"/>
        <w:jc w:val="both"/>
      </w:pPr>
      <w:r>
        <w:rPr>
          <w:sz w:val="24"/>
          <w:szCs w:val="24"/>
        </w:rPr>
        <w:t>Kristine, A., &amp; Carlos, C. (2009). Techniques and Tools for Recovering and Analyzing Data from Volatile Memory. Sans Institute Infosec Reading Room.</w:t>
      </w:r>
    </w:p>
    <w:p w14:paraId="497D0E9E" w14:textId="77777777" w:rsidR="00EB241C" w:rsidRDefault="00000000">
      <w:pPr>
        <w:numPr>
          <w:ilvl w:val="1"/>
          <w:numId w:val="22"/>
        </w:numPr>
        <w:tabs>
          <w:tab w:val="left" w:pos="1285"/>
        </w:tabs>
        <w:spacing w:before="177" w:afterLines="50" w:after="120" w:line="360" w:lineRule="auto"/>
        <w:ind w:left="0" w:rightChars="14" w:right="31" w:firstLine="0"/>
        <w:jc w:val="both"/>
      </w:pPr>
      <w:r>
        <w:rPr>
          <w:sz w:val="24"/>
          <w:szCs w:val="24"/>
        </w:rPr>
        <w:t xml:space="preserve">Rahman, S., &amp; Khan, M. N. A. (2015). Review of live forensic analysis techniques. International Journal of Hybrid Information Technology, 8(2), 379-388. </w:t>
      </w:r>
    </w:p>
    <w:p w14:paraId="5DA6A8A0" w14:textId="77777777" w:rsidR="00EB241C" w:rsidRDefault="00000000">
      <w:pPr>
        <w:tabs>
          <w:tab w:val="left" w:pos="1285"/>
        </w:tabs>
        <w:spacing w:before="177" w:afterLines="50" w:after="120" w:line="360" w:lineRule="auto"/>
        <w:ind w:rightChars="14" w:right="31"/>
        <w:jc w:val="both"/>
        <w:rPr>
          <w:sz w:val="24"/>
          <w:szCs w:val="24"/>
        </w:rPr>
      </w:pPr>
      <w:r>
        <w:rPr>
          <w:sz w:val="24"/>
          <w:szCs w:val="24"/>
        </w:rPr>
        <w:t xml:space="preserve">//14,15 are from sample if we </w:t>
      </w:r>
      <w:proofErr w:type="spellStart"/>
      <w:r>
        <w:rPr>
          <w:sz w:val="24"/>
          <w:szCs w:val="24"/>
        </w:rPr>
        <w:t>dont</w:t>
      </w:r>
      <w:proofErr w:type="spellEnd"/>
      <w:r>
        <w:rPr>
          <w:sz w:val="24"/>
          <w:szCs w:val="24"/>
        </w:rPr>
        <w:t xml:space="preserve"> find any more papers we can remove them from here.</w:t>
      </w:r>
    </w:p>
    <w:p w14:paraId="5D9FEB2C" w14:textId="77777777" w:rsidR="00EB241C" w:rsidRDefault="00000000">
      <w:pPr>
        <w:numPr>
          <w:ilvl w:val="1"/>
          <w:numId w:val="22"/>
        </w:numPr>
        <w:tabs>
          <w:tab w:val="left" w:pos="1285"/>
        </w:tabs>
        <w:spacing w:before="177" w:afterLines="50" w:after="120" w:line="360" w:lineRule="auto"/>
        <w:ind w:left="0" w:rightChars="14" w:right="31" w:firstLine="0"/>
        <w:jc w:val="both"/>
        <w:rPr>
          <w:color w:val="000000"/>
        </w:rPr>
      </w:pPr>
      <w:r>
        <w:rPr>
          <w:rFonts w:eastAsia="Times New Roman"/>
          <w:color w:val="000000"/>
          <w:sz w:val="24"/>
          <w:szCs w:val="24"/>
        </w:rPr>
        <w:t xml:space="preserve">Narinder Singh Punn, Sanjay Kumar </w:t>
      </w:r>
      <w:proofErr w:type="spellStart"/>
      <w:r>
        <w:rPr>
          <w:rFonts w:eastAsia="Times New Roman"/>
          <w:color w:val="000000"/>
          <w:sz w:val="24"/>
          <w:szCs w:val="24"/>
        </w:rPr>
        <w:t>Sonbhadra</w:t>
      </w:r>
      <w:proofErr w:type="spellEnd"/>
      <w:r>
        <w:rPr>
          <w:rFonts w:eastAsia="Times New Roman"/>
          <w:color w:val="000000"/>
          <w:sz w:val="24"/>
          <w:szCs w:val="24"/>
        </w:rPr>
        <w:t xml:space="preserve"> and Sonali Agarwal, “Monitoring COVID-19 social distancing with person detection and tracking via fine-tuned YOLOv3 and </w:t>
      </w:r>
      <w:proofErr w:type="spellStart"/>
      <w:r>
        <w:rPr>
          <w:rFonts w:eastAsia="Times New Roman"/>
          <w:color w:val="000000"/>
          <w:sz w:val="24"/>
          <w:szCs w:val="24"/>
        </w:rPr>
        <w:t>Deepsort</w:t>
      </w:r>
      <w:proofErr w:type="spellEnd"/>
      <w:r>
        <w:rPr>
          <w:rFonts w:eastAsia="Times New Roman"/>
          <w:color w:val="000000"/>
          <w:sz w:val="24"/>
          <w:szCs w:val="24"/>
        </w:rPr>
        <w:t xml:space="preserve"> techniques”, 6 May 2020.</w:t>
      </w:r>
    </w:p>
    <w:p w14:paraId="5B0DEA26" w14:textId="77777777" w:rsidR="00EB241C" w:rsidRDefault="00EB241C">
      <w:pPr>
        <w:spacing w:afterLines="50" w:after="120" w:line="360" w:lineRule="auto"/>
        <w:ind w:rightChars="14" w:right="31"/>
        <w:rPr>
          <w:rFonts w:eastAsia="Times New Roman"/>
          <w:color w:val="000000"/>
          <w:sz w:val="26"/>
          <w:szCs w:val="26"/>
        </w:rPr>
      </w:pPr>
    </w:p>
    <w:p w14:paraId="3FDC949D" w14:textId="77777777" w:rsidR="00EB241C" w:rsidRDefault="00000000">
      <w:pPr>
        <w:numPr>
          <w:ilvl w:val="1"/>
          <w:numId w:val="22"/>
        </w:numPr>
        <w:tabs>
          <w:tab w:val="left" w:pos="1285"/>
        </w:tabs>
        <w:spacing w:before="177" w:afterLines="50" w:after="120" w:line="360" w:lineRule="auto"/>
        <w:ind w:left="0" w:rightChars="14" w:right="31" w:firstLine="0"/>
        <w:jc w:val="both"/>
        <w:rPr>
          <w:color w:val="000000"/>
        </w:rPr>
      </w:pPr>
      <w:r>
        <w:rPr>
          <w:rFonts w:eastAsia="Times New Roman"/>
          <w:color w:val="000000"/>
          <w:sz w:val="24"/>
          <w:szCs w:val="24"/>
        </w:rPr>
        <w:t xml:space="preserve">M. R. Bhuiyan, S. A. Khushbu and M. S. Islam, “A Deep Learning Based Assistive System to Classify COVID-19 Face Mask for Human Safety with YOLOv3”, 2020 11th International Conference on Computing, Communication and Networking Technologies (ICCCNT), </w:t>
      </w:r>
      <w:proofErr w:type="spellStart"/>
      <w:r>
        <w:rPr>
          <w:rFonts w:eastAsia="Times New Roman"/>
          <w:color w:val="000000"/>
          <w:sz w:val="24"/>
          <w:szCs w:val="24"/>
        </w:rPr>
        <w:t>doi</w:t>
      </w:r>
      <w:proofErr w:type="spellEnd"/>
      <w:r>
        <w:rPr>
          <w:rFonts w:eastAsia="Times New Roman"/>
          <w:color w:val="000000"/>
          <w:sz w:val="24"/>
          <w:szCs w:val="24"/>
        </w:rPr>
        <w:t>: 10.1109/ICCCNT49239.2020.9225384.</w:t>
      </w:r>
    </w:p>
    <w:p w14:paraId="0C3E1897" w14:textId="77777777" w:rsidR="00EB241C" w:rsidRDefault="00EB241C">
      <w:pPr>
        <w:spacing w:afterLines="50" w:after="120" w:line="360" w:lineRule="auto"/>
        <w:ind w:rightChars="14" w:right="31"/>
        <w:rPr>
          <w:rFonts w:eastAsia="Times New Roman"/>
          <w:color w:val="000000"/>
          <w:sz w:val="24"/>
          <w:szCs w:val="24"/>
        </w:rPr>
      </w:pPr>
    </w:p>
    <w:p w14:paraId="45420C42" w14:textId="77777777" w:rsidR="00EB241C" w:rsidRDefault="00EB241C">
      <w:pPr>
        <w:tabs>
          <w:tab w:val="left" w:pos="1285"/>
        </w:tabs>
        <w:spacing w:before="177" w:afterLines="50" w:after="120" w:line="360" w:lineRule="auto"/>
        <w:ind w:rightChars="14" w:right="31"/>
        <w:rPr>
          <w:sz w:val="24"/>
          <w:szCs w:val="24"/>
        </w:rPr>
      </w:pPr>
    </w:p>
    <w:p w14:paraId="11DD0AAF" w14:textId="77777777" w:rsidR="00EB241C" w:rsidRDefault="00EB241C">
      <w:pPr>
        <w:tabs>
          <w:tab w:val="left" w:pos="1285"/>
        </w:tabs>
        <w:spacing w:before="177" w:afterLines="50" w:after="120" w:line="360" w:lineRule="auto"/>
        <w:ind w:rightChars="14" w:right="31"/>
        <w:rPr>
          <w:sz w:val="24"/>
          <w:szCs w:val="24"/>
        </w:rPr>
      </w:pPr>
    </w:p>
    <w:p w14:paraId="67EF92B8" w14:textId="77777777" w:rsidR="00EB241C" w:rsidRDefault="00EB241C">
      <w:pPr>
        <w:tabs>
          <w:tab w:val="left" w:pos="1285"/>
        </w:tabs>
        <w:spacing w:before="177" w:afterLines="50" w:after="120" w:line="360" w:lineRule="auto"/>
        <w:ind w:rightChars="14" w:right="31"/>
        <w:rPr>
          <w:sz w:val="24"/>
          <w:szCs w:val="24"/>
        </w:rPr>
      </w:pPr>
    </w:p>
    <w:p w14:paraId="6CDC910E" w14:textId="77777777" w:rsidR="00EB241C" w:rsidRDefault="00EB241C">
      <w:pPr>
        <w:tabs>
          <w:tab w:val="left" w:pos="1285"/>
        </w:tabs>
        <w:spacing w:before="177" w:afterLines="50" w:after="120" w:line="360" w:lineRule="auto"/>
        <w:ind w:rightChars="14" w:right="31"/>
        <w:rPr>
          <w:sz w:val="24"/>
          <w:szCs w:val="24"/>
        </w:rPr>
      </w:pPr>
    </w:p>
    <w:p w14:paraId="64B5BBB9" w14:textId="77777777" w:rsidR="00EB241C" w:rsidRDefault="00EB241C">
      <w:pPr>
        <w:tabs>
          <w:tab w:val="left" w:pos="1285"/>
        </w:tabs>
        <w:spacing w:before="177" w:afterLines="50" w:after="120" w:line="360" w:lineRule="auto"/>
        <w:ind w:rightChars="14" w:right="31"/>
        <w:rPr>
          <w:sz w:val="24"/>
          <w:szCs w:val="24"/>
        </w:rPr>
      </w:pPr>
    </w:p>
    <w:p w14:paraId="2AEF88F1" w14:textId="77777777" w:rsidR="00EB241C" w:rsidRDefault="00EB241C">
      <w:pPr>
        <w:tabs>
          <w:tab w:val="left" w:pos="1285"/>
        </w:tabs>
        <w:spacing w:before="177" w:afterLines="50" w:after="120" w:line="360" w:lineRule="auto"/>
        <w:ind w:rightChars="14" w:right="31"/>
        <w:rPr>
          <w:sz w:val="24"/>
          <w:szCs w:val="24"/>
        </w:rPr>
      </w:pPr>
    </w:p>
    <w:p w14:paraId="42654C22" w14:textId="77777777" w:rsidR="00EB241C" w:rsidRDefault="00EB241C">
      <w:pPr>
        <w:tabs>
          <w:tab w:val="left" w:pos="1285"/>
        </w:tabs>
        <w:spacing w:before="177" w:afterLines="50" w:after="120" w:line="360" w:lineRule="auto"/>
        <w:ind w:rightChars="14" w:right="31"/>
        <w:rPr>
          <w:sz w:val="24"/>
          <w:szCs w:val="24"/>
        </w:rPr>
      </w:pPr>
    </w:p>
    <w:p w14:paraId="4326923D" w14:textId="77777777" w:rsidR="00EB241C" w:rsidRDefault="00EB241C">
      <w:pPr>
        <w:tabs>
          <w:tab w:val="left" w:pos="1285"/>
        </w:tabs>
        <w:spacing w:before="177" w:afterLines="50" w:after="120" w:line="360" w:lineRule="auto"/>
        <w:ind w:rightChars="14" w:right="31"/>
        <w:rPr>
          <w:sz w:val="24"/>
          <w:szCs w:val="24"/>
        </w:rPr>
      </w:pPr>
    </w:p>
    <w:p w14:paraId="39C4F87D" w14:textId="77777777" w:rsidR="00EB241C" w:rsidRDefault="00000000">
      <w:pPr>
        <w:tabs>
          <w:tab w:val="left" w:pos="1285"/>
        </w:tabs>
        <w:spacing w:before="177" w:afterLines="50" w:after="120" w:line="360" w:lineRule="auto"/>
        <w:ind w:rightChars="14" w:right="31"/>
        <w:jc w:val="center"/>
        <w:rPr>
          <w:b/>
          <w:sz w:val="32"/>
          <w:szCs w:val="32"/>
        </w:rPr>
      </w:pPr>
      <w:r>
        <w:rPr>
          <w:b/>
          <w:sz w:val="32"/>
          <w:szCs w:val="32"/>
        </w:rPr>
        <w:t>ANNEXURE</w:t>
      </w:r>
    </w:p>
    <w:p w14:paraId="547DB471" w14:textId="77777777" w:rsidR="00EB241C" w:rsidRDefault="00000000">
      <w:pPr>
        <w:tabs>
          <w:tab w:val="left" w:pos="1639"/>
          <w:tab w:val="left" w:pos="1640"/>
        </w:tabs>
        <w:spacing w:afterLines="50" w:after="120" w:line="360" w:lineRule="auto"/>
        <w:ind w:rightChars="14" w:right="31"/>
        <w:rPr>
          <w:b/>
          <w:sz w:val="28"/>
          <w:szCs w:val="28"/>
        </w:rPr>
      </w:pPr>
      <w:r>
        <w:rPr>
          <w:b/>
          <w:sz w:val="28"/>
          <w:szCs w:val="28"/>
        </w:rPr>
        <w:t xml:space="preserve">         CODING DETAILS</w:t>
      </w:r>
    </w:p>
    <w:p w14:paraId="75803581" w14:textId="77777777" w:rsidR="00EB241C" w:rsidRDefault="00EB241C">
      <w:pPr>
        <w:spacing w:before="2" w:afterLines="50" w:after="120" w:line="360" w:lineRule="auto"/>
        <w:ind w:rightChars="14" w:right="31"/>
        <w:rPr>
          <w:rFonts w:eastAsia="Times New Roman"/>
          <w:b/>
          <w:color w:val="000000"/>
          <w:sz w:val="24"/>
          <w:szCs w:val="24"/>
        </w:rPr>
      </w:pPr>
    </w:p>
    <w:p w14:paraId="529189A0" w14:textId="77777777" w:rsidR="00EB241C" w:rsidRDefault="00000000">
      <w:pPr>
        <w:spacing w:before="80" w:afterLines="50" w:after="120" w:line="360" w:lineRule="auto"/>
        <w:ind w:rightChars="14" w:right="31"/>
        <w:rPr>
          <w:rFonts w:eastAsia="Times New Roman"/>
          <w:color w:val="000000"/>
          <w:sz w:val="24"/>
          <w:szCs w:val="24"/>
        </w:rPr>
      </w:pPr>
      <w:proofErr w:type="spellStart"/>
      <w:r>
        <w:rPr>
          <w:rFonts w:eastAsia="Times New Roman"/>
          <w:color w:val="0D0D0D"/>
          <w:sz w:val="24"/>
          <w:szCs w:val="24"/>
        </w:rPr>
        <w:t>encodesCurFrame</w:t>
      </w:r>
      <w:proofErr w:type="spellEnd"/>
      <w:r>
        <w:rPr>
          <w:rFonts w:eastAsia="Times New Roman"/>
          <w:color w:val="0D0D0D"/>
          <w:sz w:val="24"/>
          <w:szCs w:val="24"/>
        </w:rPr>
        <w:t xml:space="preserve"> = </w:t>
      </w:r>
      <w:proofErr w:type="spellStart"/>
      <w:r>
        <w:rPr>
          <w:rFonts w:eastAsia="Times New Roman"/>
          <w:color w:val="0D0D0D"/>
          <w:sz w:val="24"/>
          <w:szCs w:val="24"/>
        </w:rPr>
        <w:t>face_recognition.face_encodings</w:t>
      </w:r>
      <w:proofErr w:type="spellEnd"/>
      <w:r>
        <w:rPr>
          <w:rFonts w:eastAsia="Times New Roman"/>
          <w:color w:val="0D0D0D"/>
          <w:sz w:val="24"/>
          <w:szCs w:val="24"/>
        </w:rPr>
        <w:t>(</w:t>
      </w:r>
      <w:proofErr w:type="spellStart"/>
      <w:r>
        <w:rPr>
          <w:rFonts w:eastAsia="Times New Roman"/>
          <w:color w:val="0D0D0D"/>
          <w:sz w:val="24"/>
          <w:szCs w:val="24"/>
        </w:rPr>
        <w:t>imgS,facesCurFrame</w:t>
      </w:r>
      <w:proofErr w:type="spellEnd"/>
      <w:r>
        <w:rPr>
          <w:rFonts w:eastAsia="Times New Roman"/>
          <w:color w:val="0D0D0D"/>
          <w:sz w:val="24"/>
          <w:szCs w:val="24"/>
        </w:rPr>
        <w:t xml:space="preserve">) for </w:t>
      </w:r>
      <w:proofErr w:type="spellStart"/>
      <w:r>
        <w:rPr>
          <w:rFonts w:eastAsia="Times New Roman"/>
          <w:color w:val="0D0D0D"/>
          <w:sz w:val="24"/>
          <w:szCs w:val="24"/>
        </w:rPr>
        <w:t>encodeFace,faceLoc</w:t>
      </w:r>
      <w:proofErr w:type="spellEnd"/>
      <w:r>
        <w:rPr>
          <w:rFonts w:eastAsia="Times New Roman"/>
          <w:color w:val="0D0D0D"/>
          <w:sz w:val="24"/>
          <w:szCs w:val="24"/>
        </w:rPr>
        <w:t xml:space="preserve"> in zip(</w:t>
      </w:r>
      <w:proofErr w:type="spellStart"/>
      <w:r>
        <w:rPr>
          <w:rFonts w:eastAsia="Times New Roman"/>
          <w:color w:val="0D0D0D"/>
          <w:sz w:val="24"/>
          <w:szCs w:val="24"/>
        </w:rPr>
        <w:t>encodesCurFrame,facesCurFrame</w:t>
      </w:r>
      <w:proofErr w:type="spellEnd"/>
      <w:r>
        <w:rPr>
          <w:rFonts w:eastAsia="Times New Roman"/>
          <w:color w:val="0D0D0D"/>
          <w:sz w:val="24"/>
          <w:szCs w:val="24"/>
        </w:rPr>
        <w:t>):</w:t>
      </w:r>
    </w:p>
    <w:p w14:paraId="3459B164" w14:textId="77777777" w:rsidR="00EB241C" w:rsidRDefault="00000000">
      <w:pPr>
        <w:spacing w:afterLines="50" w:after="120" w:line="360" w:lineRule="auto"/>
        <w:ind w:rightChars="14" w:right="31"/>
        <w:rPr>
          <w:rFonts w:eastAsia="Times New Roman"/>
          <w:color w:val="000000"/>
          <w:sz w:val="24"/>
          <w:szCs w:val="24"/>
        </w:rPr>
      </w:pPr>
      <w:r>
        <w:rPr>
          <w:rFonts w:eastAsia="Times New Roman"/>
          <w:color w:val="0D0D0D"/>
          <w:sz w:val="24"/>
          <w:szCs w:val="24"/>
        </w:rPr>
        <w:t xml:space="preserve">matches = </w:t>
      </w:r>
      <w:proofErr w:type="spellStart"/>
      <w:r>
        <w:rPr>
          <w:rFonts w:eastAsia="Times New Roman"/>
          <w:color w:val="0D0D0D"/>
          <w:sz w:val="24"/>
          <w:szCs w:val="24"/>
        </w:rPr>
        <w:t>face_recognition.compare_faces</w:t>
      </w:r>
      <w:proofErr w:type="spellEnd"/>
      <w:r>
        <w:rPr>
          <w:rFonts w:eastAsia="Times New Roman"/>
          <w:color w:val="0D0D0D"/>
          <w:sz w:val="24"/>
          <w:szCs w:val="24"/>
        </w:rPr>
        <w:t>(</w:t>
      </w:r>
      <w:proofErr w:type="spellStart"/>
      <w:r>
        <w:rPr>
          <w:rFonts w:eastAsia="Times New Roman"/>
          <w:color w:val="0D0D0D"/>
          <w:sz w:val="24"/>
          <w:szCs w:val="24"/>
        </w:rPr>
        <w:t>encodeListKnown,encodeFace</w:t>
      </w:r>
      <w:proofErr w:type="spellEnd"/>
      <w:r>
        <w:rPr>
          <w:rFonts w:eastAsia="Times New Roman"/>
          <w:color w:val="0D0D0D"/>
          <w:sz w:val="24"/>
          <w:szCs w:val="24"/>
        </w:rPr>
        <w:t xml:space="preserve">) </w:t>
      </w:r>
      <w:proofErr w:type="spellStart"/>
      <w:r>
        <w:rPr>
          <w:rFonts w:eastAsia="Times New Roman"/>
          <w:color w:val="0D0D0D"/>
          <w:sz w:val="24"/>
          <w:szCs w:val="24"/>
        </w:rPr>
        <w:t>faceDis</w:t>
      </w:r>
      <w:proofErr w:type="spellEnd"/>
      <w:r>
        <w:rPr>
          <w:rFonts w:eastAsia="Times New Roman"/>
          <w:color w:val="0D0D0D"/>
          <w:sz w:val="24"/>
          <w:szCs w:val="24"/>
        </w:rPr>
        <w:t xml:space="preserve"> = </w:t>
      </w:r>
      <w:proofErr w:type="spellStart"/>
      <w:r>
        <w:rPr>
          <w:rFonts w:eastAsia="Times New Roman"/>
          <w:color w:val="0D0D0D"/>
          <w:sz w:val="24"/>
          <w:szCs w:val="24"/>
        </w:rPr>
        <w:t>face_recognition.face_distance</w:t>
      </w:r>
      <w:proofErr w:type="spellEnd"/>
      <w:r>
        <w:rPr>
          <w:rFonts w:eastAsia="Times New Roman"/>
          <w:color w:val="0D0D0D"/>
          <w:sz w:val="24"/>
          <w:szCs w:val="24"/>
        </w:rPr>
        <w:t>(</w:t>
      </w:r>
      <w:proofErr w:type="spellStart"/>
      <w:r>
        <w:rPr>
          <w:rFonts w:eastAsia="Times New Roman"/>
          <w:color w:val="0D0D0D"/>
          <w:sz w:val="24"/>
          <w:szCs w:val="24"/>
        </w:rPr>
        <w:t>encodeListKnown,encodeFace</w:t>
      </w:r>
      <w:proofErr w:type="spellEnd"/>
      <w:r>
        <w:rPr>
          <w:rFonts w:eastAsia="Times New Roman"/>
          <w:color w:val="0D0D0D"/>
          <w:sz w:val="24"/>
          <w:szCs w:val="24"/>
        </w:rPr>
        <w:t>) #print(faceDis)</w:t>
      </w:r>
    </w:p>
    <w:p w14:paraId="6FF7233D" w14:textId="77777777" w:rsidR="00EB241C" w:rsidRDefault="00000000">
      <w:pPr>
        <w:spacing w:afterLines="50" w:after="120" w:line="360" w:lineRule="auto"/>
        <w:ind w:rightChars="14" w:right="31"/>
        <w:rPr>
          <w:rFonts w:eastAsia="Times New Roman"/>
          <w:color w:val="000000"/>
          <w:sz w:val="24"/>
          <w:szCs w:val="24"/>
        </w:rPr>
      </w:pPr>
      <w:proofErr w:type="spellStart"/>
      <w:r>
        <w:rPr>
          <w:rFonts w:eastAsia="Times New Roman"/>
          <w:color w:val="0D0D0D"/>
          <w:sz w:val="24"/>
          <w:szCs w:val="24"/>
        </w:rPr>
        <w:t>matchIndex</w:t>
      </w:r>
      <w:proofErr w:type="spellEnd"/>
      <w:r>
        <w:rPr>
          <w:rFonts w:eastAsia="Times New Roman"/>
          <w:color w:val="0D0D0D"/>
          <w:sz w:val="24"/>
          <w:szCs w:val="24"/>
        </w:rPr>
        <w:t xml:space="preserve"> = </w:t>
      </w:r>
      <w:proofErr w:type="spellStart"/>
      <w:r>
        <w:rPr>
          <w:rFonts w:eastAsia="Times New Roman"/>
          <w:color w:val="0D0D0D"/>
          <w:sz w:val="24"/>
          <w:szCs w:val="24"/>
        </w:rPr>
        <w:t>np.argmin</w:t>
      </w:r>
      <w:proofErr w:type="spellEnd"/>
      <w:r>
        <w:rPr>
          <w:rFonts w:eastAsia="Times New Roman"/>
          <w:color w:val="0D0D0D"/>
          <w:sz w:val="24"/>
          <w:szCs w:val="24"/>
        </w:rPr>
        <w:t>(</w:t>
      </w:r>
      <w:proofErr w:type="spellStart"/>
      <w:r>
        <w:rPr>
          <w:rFonts w:eastAsia="Times New Roman"/>
          <w:color w:val="0D0D0D"/>
          <w:sz w:val="24"/>
          <w:szCs w:val="24"/>
        </w:rPr>
        <w:t>faceDis</w:t>
      </w:r>
      <w:proofErr w:type="spellEnd"/>
      <w:r>
        <w:rPr>
          <w:rFonts w:eastAsia="Times New Roman"/>
          <w:color w:val="0D0D0D"/>
          <w:sz w:val="24"/>
          <w:szCs w:val="24"/>
        </w:rPr>
        <w:t>) if matches[</w:t>
      </w:r>
      <w:proofErr w:type="spellStart"/>
      <w:r>
        <w:rPr>
          <w:rFonts w:eastAsia="Times New Roman"/>
          <w:color w:val="0D0D0D"/>
          <w:sz w:val="24"/>
          <w:szCs w:val="24"/>
        </w:rPr>
        <w:t>matchIndex</w:t>
      </w:r>
      <w:proofErr w:type="spellEnd"/>
      <w:r>
        <w:rPr>
          <w:rFonts w:eastAsia="Times New Roman"/>
          <w:color w:val="0D0D0D"/>
          <w:sz w:val="24"/>
          <w:szCs w:val="24"/>
        </w:rPr>
        <w:t>]:</w:t>
      </w:r>
    </w:p>
    <w:p w14:paraId="770FDA29" w14:textId="77777777" w:rsidR="00EB241C" w:rsidRDefault="00000000">
      <w:pPr>
        <w:spacing w:afterLines="50" w:after="120" w:line="360" w:lineRule="auto"/>
        <w:ind w:rightChars="14" w:right="31"/>
        <w:rPr>
          <w:rFonts w:eastAsia="Times New Roman"/>
          <w:color w:val="000000"/>
          <w:sz w:val="24"/>
          <w:szCs w:val="24"/>
        </w:rPr>
      </w:pPr>
      <w:r>
        <w:rPr>
          <w:rFonts w:eastAsia="Times New Roman"/>
          <w:color w:val="0D0D0D"/>
          <w:sz w:val="24"/>
          <w:szCs w:val="24"/>
        </w:rPr>
        <w:t xml:space="preserve">name = </w:t>
      </w:r>
      <w:proofErr w:type="spellStart"/>
      <w:r>
        <w:rPr>
          <w:rFonts w:eastAsia="Times New Roman"/>
          <w:color w:val="0D0D0D"/>
          <w:sz w:val="24"/>
          <w:szCs w:val="24"/>
        </w:rPr>
        <w:t>classNames</w:t>
      </w:r>
      <w:proofErr w:type="spellEnd"/>
      <w:r>
        <w:rPr>
          <w:rFonts w:eastAsia="Times New Roman"/>
          <w:color w:val="0D0D0D"/>
          <w:sz w:val="24"/>
          <w:szCs w:val="24"/>
        </w:rPr>
        <w:t>[</w:t>
      </w:r>
      <w:proofErr w:type="spellStart"/>
      <w:r>
        <w:rPr>
          <w:rFonts w:eastAsia="Times New Roman"/>
          <w:color w:val="0D0D0D"/>
          <w:sz w:val="24"/>
          <w:szCs w:val="24"/>
        </w:rPr>
        <w:t>matchIndex</w:t>
      </w:r>
      <w:proofErr w:type="spellEnd"/>
      <w:r>
        <w:rPr>
          <w:rFonts w:eastAsia="Times New Roman"/>
          <w:color w:val="0D0D0D"/>
          <w:sz w:val="24"/>
          <w:szCs w:val="24"/>
        </w:rPr>
        <w:t>].upper() #print(name)</w:t>
      </w:r>
    </w:p>
    <w:p w14:paraId="3631529A" w14:textId="77777777" w:rsidR="00EB241C" w:rsidRDefault="00000000">
      <w:pPr>
        <w:spacing w:afterLines="50" w:after="120" w:line="360" w:lineRule="auto"/>
        <w:ind w:rightChars="14" w:right="31"/>
        <w:rPr>
          <w:rFonts w:eastAsia="Times New Roman"/>
          <w:color w:val="000000"/>
          <w:sz w:val="24"/>
          <w:szCs w:val="24"/>
        </w:rPr>
      </w:pPr>
      <w:r>
        <w:rPr>
          <w:rFonts w:eastAsia="Times New Roman"/>
          <w:color w:val="0D0D0D"/>
          <w:sz w:val="24"/>
          <w:szCs w:val="24"/>
        </w:rPr>
        <w:t xml:space="preserve">y1,x2,y2,x1 = </w:t>
      </w:r>
      <w:proofErr w:type="spellStart"/>
      <w:r>
        <w:rPr>
          <w:rFonts w:eastAsia="Times New Roman"/>
          <w:color w:val="0D0D0D"/>
          <w:sz w:val="24"/>
          <w:szCs w:val="24"/>
        </w:rPr>
        <w:t>faceLoc</w:t>
      </w:r>
      <w:proofErr w:type="spellEnd"/>
    </w:p>
    <w:p w14:paraId="1D3AB397" w14:textId="77777777" w:rsidR="00EB241C" w:rsidRDefault="00000000">
      <w:pPr>
        <w:spacing w:before="139" w:afterLines="50" w:after="120" w:line="360" w:lineRule="auto"/>
        <w:ind w:rightChars="14" w:right="31"/>
        <w:rPr>
          <w:rFonts w:eastAsia="Times New Roman"/>
          <w:color w:val="000000"/>
          <w:sz w:val="24"/>
          <w:szCs w:val="24"/>
        </w:rPr>
      </w:pPr>
      <w:r>
        <w:rPr>
          <w:rFonts w:eastAsia="Times New Roman"/>
          <w:color w:val="0D0D0D"/>
          <w:sz w:val="24"/>
          <w:szCs w:val="24"/>
        </w:rPr>
        <w:t>y1, x2, y2, x1 = y1*4,x2*4,y2*4,x1*4 cv2.rectangle(</w:t>
      </w:r>
      <w:proofErr w:type="spellStart"/>
      <w:r>
        <w:rPr>
          <w:rFonts w:eastAsia="Times New Roman"/>
          <w:color w:val="0D0D0D"/>
          <w:sz w:val="24"/>
          <w:szCs w:val="24"/>
        </w:rPr>
        <w:t>img</w:t>
      </w:r>
      <w:proofErr w:type="spellEnd"/>
      <w:r>
        <w:rPr>
          <w:rFonts w:eastAsia="Times New Roman"/>
          <w:color w:val="0D0D0D"/>
          <w:sz w:val="24"/>
          <w:szCs w:val="24"/>
        </w:rPr>
        <w:t>,(x1,y1),(x2,y2),(0,255,0),2)</w:t>
      </w:r>
    </w:p>
    <w:p w14:paraId="700872EE" w14:textId="77777777" w:rsidR="00EB241C" w:rsidRDefault="00000000">
      <w:pPr>
        <w:spacing w:afterLines="50" w:after="120" w:line="360" w:lineRule="auto"/>
        <w:ind w:rightChars="14" w:right="31"/>
        <w:rPr>
          <w:rFonts w:eastAsia="Times New Roman"/>
          <w:color w:val="000000"/>
          <w:sz w:val="24"/>
          <w:szCs w:val="24"/>
        </w:rPr>
      </w:pPr>
      <w:r>
        <w:rPr>
          <w:rFonts w:eastAsia="Times New Roman"/>
          <w:color w:val="0D0D0D"/>
          <w:sz w:val="24"/>
          <w:szCs w:val="24"/>
        </w:rPr>
        <w:t>cv2.rectangle(</w:t>
      </w:r>
      <w:proofErr w:type="spellStart"/>
      <w:r>
        <w:rPr>
          <w:rFonts w:eastAsia="Times New Roman"/>
          <w:color w:val="0D0D0D"/>
          <w:sz w:val="24"/>
          <w:szCs w:val="24"/>
        </w:rPr>
        <w:t>img</w:t>
      </w:r>
      <w:proofErr w:type="spellEnd"/>
      <w:r>
        <w:rPr>
          <w:rFonts w:eastAsia="Times New Roman"/>
          <w:color w:val="0D0D0D"/>
          <w:sz w:val="24"/>
          <w:szCs w:val="24"/>
        </w:rPr>
        <w:t>,(x1,y2-35),(x2,y2),(0,255,0),cv2.FILLED) cv2.putText(</w:t>
      </w:r>
      <w:proofErr w:type="spellStart"/>
      <w:r>
        <w:rPr>
          <w:rFonts w:eastAsia="Times New Roman"/>
          <w:color w:val="0D0D0D"/>
          <w:sz w:val="24"/>
          <w:szCs w:val="24"/>
        </w:rPr>
        <w:t>img,name</w:t>
      </w:r>
      <w:proofErr w:type="spellEnd"/>
      <w:r>
        <w:rPr>
          <w:rFonts w:eastAsia="Times New Roman"/>
          <w:color w:val="0D0D0D"/>
          <w:sz w:val="24"/>
          <w:szCs w:val="24"/>
        </w:rPr>
        <w:t>,(x1+6,y2-</w:t>
      </w:r>
    </w:p>
    <w:p w14:paraId="0F2E14D1" w14:textId="77777777" w:rsidR="00EB241C" w:rsidRDefault="00000000">
      <w:pPr>
        <w:spacing w:afterLines="50" w:after="120" w:line="360" w:lineRule="auto"/>
        <w:ind w:rightChars="14" w:right="31"/>
        <w:rPr>
          <w:rFonts w:eastAsia="Times New Roman"/>
          <w:color w:val="000000"/>
          <w:sz w:val="24"/>
          <w:szCs w:val="24"/>
        </w:rPr>
      </w:pPr>
      <w:r>
        <w:rPr>
          <w:rFonts w:eastAsia="Times New Roman"/>
          <w:color w:val="0D0D0D"/>
          <w:sz w:val="24"/>
          <w:szCs w:val="24"/>
        </w:rPr>
        <w:t>6),cv2.FONT_HERSHEY_COMPLEX,1,(255,255,255),2)</w:t>
      </w:r>
    </w:p>
    <w:p w14:paraId="75E14F3E" w14:textId="77777777" w:rsidR="00EB241C" w:rsidRDefault="00000000">
      <w:pPr>
        <w:spacing w:before="137" w:afterLines="50" w:after="120" w:line="360" w:lineRule="auto"/>
        <w:ind w:rightChars="14" w:right="31"/>
        <w:jc w:val="both"/>
        <w:rPr>
          <w:rFonts w:eastAsia="Times New Roman"/>
          <w:color w:val="000000"/>
          <w:sz w:val="24"/>
          <w:szCs w:val="24"/>
        </w:rPr>
      </w:pPr>
      <w:proofErr w:type="spellStart"/>
      <w:r>
        <w:rPr>
          <w:rFonts w:eastAsia="Times New Roman"/>
          <w:color w:val="0D0D0D"/>
          <w:sz w:val="24"/>
          <w:szCs w:val="24"/>
        </w:rPr>
        <w:t>markAttendance</w:t>
      </w:r>
      <w:proofErr w:type="spellEnd"/>
      <w:r>
        <w:rPr>
          <w:rFonts w:eastAsia="Times New Roman"/>
          <w:color w:val="0D0D0D"/>
          <w:sz w:val="24"/>
          <w:szCs w:val="24"/>
        </w:rPr>
        <w:t>(name) cv2.imshow('Webcam',</w:t>
      </w:r>
      <w:proofErr w:type="spellStart"/>
      <w:r>
        <w:rPr>
          <w:rFonts w:eastAsia="Times New Roman"/>
          <w:color w:val="0D0D0D"/>
          <w:sz w:val="24"/>
          <w:szCs w:val="24"/>
        </w:rPr>
        <w:t>img</w:t>
      </w:r>
      <w:proofErr w:type="spellEnd"/>
      <w:r>
        <w:rPr>
          <w:rFonts w:eastAsia="Times New Roman"/>
          <w:color w:val="0D0D0D"/>
          <w:sz w:val="24"/>
          <w:szCs w:val="24"/>
        </w:rPr>
        <w:t>) cv2.waitKey(1)</w:t>
      </w:r>
    </w:p>
    <w:p w14:paraId="5FA9FC00" w14:textId="77777777" w:rsidR="00EB241C" w:rsidRDefault="00000000">
      <w:pPr>
        <w:spacing w:before="2" w:afterLines="50" w:after="120" w:line="360" w:lineRule="auto"/>
        <w:ind w:rightChars="14" w:right="31"/>
        <w:rPr>
          <w:rFonts w:eastAsia="Times New Roman"/>
          <w:color w:val="000000"/>
          <w:sz w:val="24"/>
          <w:szCs w:val="24"/>
        </w:rPr>
      </w:pPr>
      <w:proofErr w:type="spellStart"/>
      <w:r>
        <w:rPr>
          <w:rFonts w:eastAsia="Times New Roman"/>
          <w:color w:val="0D0D0D"/>
          <w:sz w:val="24"/>
          <w:szCs w:val="24"/>
        </w:rPr>
        <w:t>cap.release</w:t>
      </w:r>
      <w:proofErr w:type="spellEnd"/>
      <w:r>
        <w:rPr>
          <w:rFonts w:eastAsia="Times New Roman"/>
          <w:color w:val="0D0D0D"/>
          <w:sz w:val="24"/>
          <w:szCs w:val="24"/>
        </w:rPr>
        <w:t>() cv2.destroyAllWindows()</w:t>
      </w:r>
    </w:p>
    <w:p w14:paraId="17357D38" w14:textId="77777777" w:rsidR="00EB241C" w:rsidRDefault="00EB241C">
      <w:pPr>
        <w:tabs>
          <w:tab w:val="left" w:pos="1285"/>
        </w:tabs>
        <w:spacing w:before="177" w:line="360" w:lineRule="auto"/>
        <w:ind w:rightChars="14" w:right="31"/>
        <w:rPr>
          <w:sz w:val="24"/>
          <w:szCs w:val="24"/>
        </w:rPr>
      </w:pPr>
    </w:p>
    <w:sectPr w:rsidR="00EB241C">
      <w:pgSz w:w="11910" w:h="16840"/>
      <w:pgMar w:top="1440" w:right="1440" w:bottom="1440" w:left="1638" w:header="718" w:footer="1582" w:gutter="0"/>
      <w:pgBorders w:offsetFrom="page">
        <w:top w:val="thinThickSmallGap" w:sz="18" w:space="24" w:color="auto"/>
        <w:bottom w:val="thinThickSmallGap" w:sz="18" w:space="24" w:color="auto"/>
      </w:pgBorders>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279F" w14:textId="77777777" w:rsidR="00E869D6" w:rsidRDefault="00E869D6">
      <w:r>
        <w:separator/>
      </w:r>
    </w:p>
  </w:endnote>
  <w:endnote w:type="continuationSeparator" w:id="0">
    <w:p w14:paraId="33138C5D" w14:textId="77777777" w:rsidR="00E869D6" w:rsidRDefault="00E86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4441" w14:textId="77777777" w:rsidR="00E42C9D" w:rsidRDefault="00E42C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B62C" w14:textId="77777777" w:rsidR="00E42C9D" w:rsidRDefault="00E42C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F3A4" w14:textId="77777777" w:rsidR="00E42C9D" w:rsidRDefault="00E42C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A3B1" w14:textId="77777777" w:rsidR="00EB241C" w:rsidRDefault="00000000">
    <w:pPr>
      <w:spacing w:line="14" w:lineRule="auto"/>
      <w:rPr>
        <w:rFonts w:eastAsia="Times New Roman"/>
        <w:color w:val="000000"/>
        <w:sz w:val="20"/>
        <w:szCs w:val="20"/>
      </w:rPr>
    </w:pPr>
    <w:r>
      <w:rPr>
        <w:noProof/>
      </w:rPr>
      <mc:AlternateContent>
        <mc:Choice Requires="wps">
          <w:drawing>
            <wp:anchor distT="0" distB="0" distL="0" distR="0" simplePos="0" relativeHeight="251660800" behindDoc="1" locked="0" layoutInCell="1" allowOverlap="1" wp14:anchorId="13749FF1" wp14:editId="7C289A9E">
              <wp:simplePos x="0" y="0"/>
              <wp:positionH relativeFrom="column">
                <wp:posOffset>3327400</wp:posOffset>
              </wp:positionH>
              <wp:positionV relativeFrom="paragraph">
                <wp:posOffset>9829800</wp:posOffset>
              </wp:positionV>
              <wp:extent cx="213995" cy="203835"/>
              <wp:effectExtent l="0" t="0" r="0" b="0"/>
              <wp:wrapNone/>
              <wp:docPr id="10" name="Rectangles 10"/>
              <wp:cNvGraphicFramePr/>
              <a:graphic xmlns:a="http://schemas.openxmlformats.org/drawingml/2006/main">
                <a:graphicData uri="http://schemas.microsoft.com/office/word/2010/wordprocessingShape">
                  <wps:wsp>
                    <wps:cNvSpPr/>
                    <wps:spPr>
                      <a:xfrm>
                        <a:off x="5243765" y="3682845"/>
                        <a:ext cx="204470" cy="194310"/>
                      </a:xfrm>
                      <a:prstGeom prst="rect">
                        <a:avLst/>
                      </a:prstGeom>
                      <a:noFill/>
                      <a:ln>
                        <a:noFill/>
                      </a:ln>
                    </wps:spPr>
                    <wps:txbx>
                      <w:txbxContent>
                        <w:p w14:paraId="63A36E4B" w14:textId="77777777" w:rsidR="00EB241C" w:rsidRDefault="00000000">
                          <w:pPr>
                            <w:spacing w:before="10"/>
                            <w:ind w:left="60"/>
                          </w:pPr>
                          <w:r>
                            <w:rPr>
                              <w:rFonts w:eastAsia="Times New Roman"/>
                              <w:color w:val="000000"/>
                              <w:sz w:val="24"/>
                            </w:rPr>
                            <w:t>iv</w:t>
                          </w:r>
                        </w:p>
                      </w:txbxContent>
                    </wps:txbx>
                    <wps:bodyPr spcFirstLastPara="1" wrap="square" lIns="0" tIns="0" rIns="0" bIns="0" anchor="t" anchorCtr="0">
                      <a:noAutofit/>
                    </wps:bodyPr>
                  </wps:wsp>
                </a:graphicData>
              </a:graphic>
            </wp:anchor>
          </w:drawing>
        </mc:Choice>
        <mc:Fallback>
          <w:pict>
            <v:rect w14:anchorId="13749FF1" id="Rectangles 10" o:spid="_x0000_s1026" style="position:absolute;margin-left:262pt;margin-top:774pt;width:16.85pt;height:16.05pt;z-index:-25165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" filled="f" stroked="f">
              <v:textbox inset="0,0,0,0">
                <w:txbxContent>
                  <w:p w14:paraId="63A36E4B" w14:textId="77777777" w:rsidR="00EB241C" w:rsidRDefault="00000000">
                    <w:pPr>
                      <w:spacing w:before="10"/>
                      <w:ind w:left="60"/>
                    </w:pPr>
                    <w:r>
                      <w:rPr>
                        <w:rFonts w:eastAsia="Times New Roman"/>
                        <w:color w:val="000000"/>
                        <w:sz w:val="24"/>
                      </w:rPr>
                      <w:t>iv</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19F9" w14:textId="77777777" w:rsidR="00EB241C" w:rsidRDefault="00000000">
    <w:pPr>
      <w:spacing w:line="14" w:lineRule="auto"/>
      <w:rPr>
        <w:rFonts w:eastAsia="Times New Roman"/>
        <w:color w:val="000000"/>
        <w:sz w:val="20"/>
        <w:szCs w:val="20"/>
      </w:rPr>
    </w:pPr>
    <w:r>
      <w:rPr>
        <w:noProof/>
      </w:rPr>
      <mc:AlternateContent>
        <mc:Choice Requires="wps">
          <w:drawing>
            <wp:anchor distT="0" distB="0" distL="0" distR="0" simplePos="0" relativeHeight="251658752" behindDoc="1" locked="0" layoutInCell="1" allowOverlap="1" wp14:anchorId="3CC096D6" wp14:editId="436757E6">
              <wp:simplePos x="0" y="0"/>
              <wp:positionH relativeFrom="column">
                <wp:posOffset>3352800</wp:posOffset>
              </wp:positionH>
              <wp:positionV relativeFrom="paragraph">
                <wp:posOffset>9829800</wp:posOffset>
              </wp:positionV>
              <wp:extent cx="196215" cy="203835"/>
              <wp:effectExtent l="0" t="0" r="0" b="0"/>
              <wp:wrapNone/>
              <wp:docPr id="8" name="Rectangles 8"/>
              <wp:cNvGraphicFramePr/>
              <a:graphic xmlns:a="http://schemas.openxmlformats.org/drawingml/2006/main">
                <a:graphicData uri="http://schemas.microsoft.com/office/word/2010/wordprocessingShape">
                  <wps:wsp>
                    <wps:cNvSpPr/>
                    <wps:spPr>
                      <a:xfrm>
                        <a:off x="5252655" y="3682845"/>
                        <a:ext cx="186690" cy="194310"/>
                      </a:xfrm>
                      <a:prstGeom prst="rect">
                        <a:avLst/>
                      </a:prstGeom>
                      <a:noFill/>
                      <a:ln>
                        <a:noFill/>
                      </a:ln>
                    </wps:spPr>
                    <wps:txbx>
                      <w:txbxContent>
                        <w:p w14:paraId="7DAD778D" w14:textId="77777777" w:rsidR="00EB241C" w:rsidRDefault="00000000">
                          <w:pPr>
                            <w:spacing w:before="10"/>
                            <w:ind w:left="20"/>
                          </w:pPr>
                          <w:r>
                            <w:rPr>
                              <w:rFonts w:eastAsia="Times New Roman"/>
                              <w:color w:val="000000"/>
                              <w:sz w:val="24"/>
                            </w:rPr>
                            <w:t>vii</w:t>
                          </w:r>
                        </w:p>
                      </w:txbxContent>
                    </wps:txbx>
                    <wps:bodyPr spcFirstLastPara="1" wrap="square" lIns="0" tIns="0" rIns="0" bIns="0" anchor="t" anchorCtr="0">
                      <a:noAutofit/>
                    </wps:bodyPr>
                  </wps:wsp>
                </a:graphicData>
              </a:graphic>
            </wp:anchor>
          </w:drawing>
        </mc:Choice>
        <mc:Fallback>
          <w:pict>
            <v:rect w14:anchorId="3CC096D6" id="Rectangles 8" o:spid="_x0000_s1027" style="position:absolute;margin-left:264pt;margin-top:774pt;width:15.45pt;height:16.05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" filled="f" stroked="f">
              <v:textbox inset="0,0,0,0">
                <w:txbxContent>
                  <w:p w14:paraId="7DAD778D" w14:textId="77777777" w:rsidR="00EB241C" w:rsidRDefault="00000000">
                    <w:pPr>
                      <w:spacing w:before="10"/>
                      <w:ind w:left="20"/>
                    </w:pPr>
                    <w:r>
                      <w:rPr>
                        <w:rFonts w:eastAsia="Times New Roman"/>
                        <w:color w:val="000000"/>
                        <w:sz w:val="24"/>
                      </w:rPr>
                      <w:t>vii</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096D" w14:textId="77777777" w:rsidR="00EB241C" w:rsidRDefault="00000000">
    <w:pPr>
      <w:spacing w:line="14" w:lineRule="auto"/>
      <w:rPr>
        <w:rFonts w:eastAsia="Times New Roman"/>
        <w:color w:val="000000"/>
        <w:sz w:val="20"/>
        <w:szCs w:val="20"/>
      </w:rPr>
    </w:pPr>
    <w:r>
      <w:rPr>
        <w:noProof/>
      </w:rPr>
      <mc:AlternateContent>
        <mc:Choice Requires="wps">
          <w:drawing>
            <wp:anchor distT="0" distB="0" distL="0" distR="0" simplePos="0" relativeHeight="251661824" behindDoc="1" locked="0" layoutInCell="1" allowOverlap="1" wp14:anchorId="6923C3BB" wp14:editId="1C18C922">
              <wp:simplePos x="0" y="0"/>
              <wp:positionH relativeFrom="column">
                <wp:posOffset>3352800</wp:posOffset>
              </wp:positionH>
              <wp:positionV relativeFrom="paragraph">
                <wp:posOffset>9829800</wp:posOffset>
              </wp:positionV>
              <wp:extent cx="196215" cy="203835"/>
              <wp:effectExtent l="0" t="0" r="0" b="0"/>
              <wp:wrapNone/>
              <wp:docPr id="12" name="Rectangles 12"/>
              <wp:cNvGraphicFramePr/>
              <a:graphic xmlns:a="http://schemas.openxmlformats.org/drawingml/2006/main">
                <a:graphicData uri="http://schemas.microsoft.com/office/word/2010/wordprocessingShape">
                  <wps:wsp>
                    <wps:cNvSpPr/>
                    <wps:spPr>
                      <a:xfrm>
                        <a:off x="5252655" y="3682845"/>
                        <a:ext cx="186690" cy="194310"/>
                      </a:xfrm>
                      <a:prstGeom prst="rect">
                        <a:avLst/>
                      </a:prstGeom>
                      <a:noFill/>
                      <a:ln>
                        <a:noFill/>
                      </a:ln>
                    </wps:spPr>
                    <wps:txbx>
                      <w:txbxContent>
                        <w:p w14:paraId="525EB28A" w14:textId="77777777" w:rsidR="00EB241C" w:rsidRDefault="00000000">
                          <w:pPr>
                            <w:spacing w:before="10"/>
                            <w:ind w:left="20"/>
                          </w:pPr>
                          <w:r>
                            <w:rPr>
                              <w:rFonts w:eastAsia="Times New Roman"/>
                              <w:color w:val="000000"/>
                              <w:sz w:val="24"/>
                            </w:rPr>
                            <w:t>vii</w:t>
                          </w:r>
                        </w:p>
                      </w:txbxContent>
                    </wps:txbx>
                    <wps:bodyPr spcFirstLastPara="1" wrap="square" lIns="0" tIns="0" rIns="0" bIns="0" anchor="t" anchorCtr="0">
                      <a:noAutofit/>
                    </wps:bodyPr>
                  </wps:wsp>
                </a:graphicData>
              </a:graphic>
            </wp:anchor>
          </w:drawing>
        </mc:Choice>
        <mc:Fallback>
          <w:pict>
            <v:rect w14:anchorId="6923C3BB" id="Rectangles 12" o:spid="_x0000_s1029" style="position:absolute;margin-left:264pt;margin-top:774pt;width:15.45pt;height:16.05pt;z-index:-251654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" filled="f" stroked="f">
              <v:textbox inset="0,0,0,0">
                <w:txbxContent>
                  <w:p w14:paraId="525EB28A" w14:textId="77777777" w:rsidR="00EB241C" w:rsidRDefault="00000000">
                    <w:pPr>
                      <w:spacing w:before="10"/>
                      <w:ind w:left="20"/>
                    </w:pPr>
                    <w:r>
                      <w:rPr>
                        <w:rFonts w:eastAsia="Times New Roman"/>
                        <w:color w:val="000000"/>
                        <w:sz w:val="24"/>
                      </w:rPr>
                      <w:t>vii</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ED2E" w14:textId="77777777" w:rsidR="00EB241C" w:rsidRDefault="00EB241C">
    <w:pPr>
      <w:spacing w:line="14" w:lineRule="auto"/>
      <w:rPr>
        <w:rFonts w:eastAsia="Times New Roman"/>
        <w:color w:val="000000"/>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F69C" w14:textId="77777777" w:rsidR="00EB241C" w:rsidRDefault="00000000">
    <w:pPr>
      <w:spacing w:line="14" w:lineRule="auto"/>
      <w:rPr>
        <w:rFonts w:eastAsia="Times New Roman"/>
        <w:color w:val="000000"/>
        <w:sz w:val="20"/>
        <w:szCs w:val="20"/>
      </w:rPr>
    </w:pPr>
    <w:r>
      <w:rPr>
        <w:noProof/>
      </w:rPr>
      <mc:AlternateContent>
        <mc:Choice Requires="wps">
          <w:drawing>
            <wp:anchor distT="0" distB="0" distL="0" distR="0" simplePos="0" relativeHeight="251659776" behindDoc="1" locked="0" layoutInCell="1" allowOverlap="1" wp14:anchorId="2D756E2C" wp14:editId="0D1047D5">
              <wp:simplePos x="0" y="0"/>
              <wp:positionH relativeFrom="column">
                <wp:posOffset>431800</wp:posOffset>
              </wp:positionH>
              <wp:positionV relativeFrom="paragraph">
                <wp:posOffset>9766300</wp:posOffset>
              </wp:positionV>
              <wp:extent cx="1402080" cy="175260"/>
              <wp:effectExtent l="0" t="0" r="0" b="0"/>
              <wp:wrapNone/>
              <wp:docPr id="9" name="Rectangles 9"/>
              <wp:cNvGraphicFramePr/>
              <a:graphic xmlns:a="http://schemas.openxmlformats.org/drawingml/2006/main">
                <a:graphicData uri="http://schemas.microsoft.com/office/word/2010/wordprocessingShape">
                  <wps:wsp>
                    <wps:cNvSpPr/>
                    <wps:spPr>
                      <a:xfrm>
                        <a:off x="4649723" y="3697133"/>
                        <a:ext cx="1392555" cy="165735"/>
                      </a:xfrm>
                      <a:prstGeom prst="rect">
                        <a:avLst/>
                      </a:prstGeom>
                      <a:noFill/>
                      <a:ln>
                        <a:noFill/>
                      </a:ln>
                    </wps:spPr>
                    <wps:txbx>
                      <w:txbxContent>
                        <w:p w14:paraId="78912BC6" w14:textId="77777777" w:rsidR="00EB241C" w:rsidRDefault="00000000">
                          <w:pPr>
                            <w:spacing w:before="10"/>
                            <w:ind w:left="20" w:firstLine="20"/>
                          </w:pPr>
                          <w:r>
                            <w:rPr>
                              <w:rFonts w:eastAsia="Times New Roman"/>
                              <w:b/>
                              <w:color w:val="000000"/>
                              <w:sz w:val="20"/>
                            </w:rPr>
                            <w:t>DEPT.OF CSE, AMCEC</w:t>
                          </w:r>
                        </w:p>
                      </w:txbxContent>
                    </wps:txbx>
                    <wps:bodyPr spcFirstLastPara="1" wrap="square" lIns="0" tIns="0" rIns="0" bIns="0" anchor="t" anchorCtr="0">
                      <a:noAutofit/>
                    </wps:bodyPr>
                  </wps:wsp>
                </a:graphicData>
              </a:graphic>
            </wp:anchor>
          </w:drawing>
        </mc:Choice>
        <mc:Fallback>
          <w:pict>
            <v:rect w14:anchorId="2D756E2C" id="Rectangles 9" o:spid="_x0000_s1032" style="position:absolute;margin-left:34pt;margin-top:769pt;width:110.4pt;height:13.8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" filled="f" stroked="f">
              <v:textbox inset="0,0,0,0">
                <w:txbxContent>
                  <w:p w14:paraId="78912BC6" w14:textId="77777777" w:rsidR="00EB241C" w:rsidRDefault="00000000">
                    <w:pPr>
                      <w:spacing w:before="10"/>
                      <w:ind w:left="20" w:firstLine="20"/>
                    </w:pPr>
                    <w:r>
                      <w:rPr>
                        <w:rFonts w:eastAsia="Times New Roman"/>
                        <w:b/>
                        <w:color w:val="000000"/>
                        <w:sz w:val="20"/>
                      </w:rPr>
                      <w:t>DEPT.OF CSE, AMCEC</w:t>
                    </w:r>
                  </w:p>
                </w:txbxContent>
              </v:textbox>
            </v:rect>
          </w:pict>
        </mc:Fallback>
      </mc:AlternateContent>
    </w:r>
    <w:r>
      <w:rPr>
        <w:noProof/>
      </w:rPr>
      <mc:AlternateContent>
        <mc:Choice Requires="wps">
          <w:drawing>
            <wp:anchor distT="0" distB="0" distL="0" distR="0" simplePos="0" relativeHeight="251657728" behindDoc="1" locked="0" layoutInCell="1" allowOverlap="1" wp14:anchorId="44A0728C" wp14:editId="5A57393A">
              <wp:simplePos x="0" y="0"/>
              <wp:positionH relativeFrom="column">
                <wp:posOffset>3086100</wp:posOffset>
              </wp:positionH>
              <wp:positionV relativeFrom="paragraph">
                <wp:posOffset>9766300</wp:posOffset>
              </wp:positionV>
              <wp:extent cx="460375" cy="175260"/>
              <wp:effectExtent l="0" t="0" r="0" b="0"/>
              <wp:wrapNone/>
              <wp:docPr id="7" name="Rectangles 7"/>
              <wp:cNvGraphicFramePr/>
              <a:graphic xmlns:a="http://schemas.openxmlformats.org/drawingml/2006/main">
                <a:graphicData uri="http://schemas.microsoft.com/office/word/2010/wordprocessingShape">
                  <wps:wsp>
                    <wps:cNvSpPr/>
                    <wps:spPr>
                      <a:xfrm>
                        <a:off x="5120575" y="3697133"/>
                        <a:ext cx="450850" cy="165735"/>
                      </a:xfrm>
                      <a:prstGeom prst="rect">
                        <a:avLst/>
                      </a:prstGeom>
                      <a:noFill/>
                      <a:ln>
                        <a:noFill/>
                      </a:ln>
                    </wps:spPr>
                    <wps:txbx>
                      <w:txbxContent>
                        <w:p w14:paraId="3A1AC17A" w14:textId="77777777" w:rsidR="00EB241C" w:rsidRDefault="00000000">
                          <w:pPr>
                            <w:spacing w:before="10"/>
                            <w:ind w:left="20" w:firstLine="20"/>
                          </w:pPr>
                          <w:r>
                            <w:rPr>
                              <w:rFonts w:eastAsia="Times New Roman"/>
                              <w:b/>
                              <w:color w:val="000000"/>
                              <w:sz w:val="20"/>
                            </w:rPr>
                            <w:t>2023-24</w:t>
                          </w:r>
                        </w:p>
                      </w:txbxContent>
                    </wps:txbx>
                    <wps:bodyPr spcFirstLastPara="1" wrap="square" lIns="0" tIns="0" rIns="0" bIns="0" anchor="t" anchorCtr="0">
                      <a:noAutofit/>
                    </wps:bodyPr>
                  </wps:wsp>
                </a:graphicData>
              </a:graphic>
            </wp:anchor>
          </w:drawing>
        </mc:Choice>
        <mc:Fallback>
          <w:pict>
            <v:rect w14:anchorId="44A0728C" id="Rectangles 7" o:spid="_x0000_s1033" style="position:absolute;margin-left:243pt;margin-top:769pt;width:36.25pt;height:13.8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" filled="f" stroked="f">
              <v:textbox inset="0,0,0,0">
                <w:txbxContent>
                  <w:p w14:paraId="3A1AC17A" w14:textId="77777777" w:rsidR="00EB241C" w:rsidRDefault="00000000">
                    <w:pPr>
                      <w:spacing w:before="10"/>
                      <w:ind w:left="20" w:firstLine="20"/>
                    </w:pPr>
                    <w:r>
                      <w:rPr>
                        <w:rFonts w:eastAsia="Times New Roman"/>
                        <w:b/>
                        <w:color w:val="000000"/>
                        <w:sz w:val="20"/>
                      </w:rPr>
                      <w:t>2023-24</w:t>
                    </w:r>
                  </w:p>
                </w:txbxContent>
              </v:textbox>
            </v:rect>
          </w:pict>
        </mc:Fallback>
      </mc:AlternateContent>
    </w:r>
    <w:r>
      <w:rPr>
        <w:noProof/>
      </w:rPr>
      <mc:AlternateContent>
        <mc:Choice Requires="wps">
          <w:drawing>
            <wp:anchor distT="0" distB="0" distL="0" distR="0" simplePos="0" relativeHeight="251654656" behindDoc="1" locked="0" layoutInCell="1" allowOverlap="1" wp14:anchorId="5F3B5423" wp14:editId="0217BC67">
              <wp:simplePos x="0" y="0"/>
              <wp:positionH relativeFrom="column">
                <wp:posOffset>5207000</wp:posOffset>
              </wp:positionH>
              <wp:positionV relativeFrom="paragraph">
                <wp:posOffset>9766300</wp:posOffset>
              </wp:positionV>
              <wp:extent cx="694690" cy="175260"/>
              <wp:effectExtent l="0" t="0" r="0" b="0"/>
              <wp:wrapNone/>
              <wp:docPr id="3" name="Rectangles 3"/>
              <wp:cNvGraphicFramePr/>
              <a:graphic xmlns:a="http://schemas.openxmlformats.org/drawingml/2006/main">
                <a:graphicData uri="http://schemas.microsoft.com/office/word/2010/wordprocessingShape">
                  <wps:wsp>
                    <wps:cNvSpPr/>
                    <wps:spPr>
                      <a:xfrm>
                        <a:off x="5003418" y="3697133"/>
                        <a:ext cx="685165" cy="165735"/>
                      </a:xfrm>
                      <a:prstGeom prst="rect">
                        <a:avLst/>
                      </a:prstGeom>
                      <a:noFill/>
                      <a:ln>
                        <a:noFill/>
                      </a:ln>
                    </wps:spPr>
                    <wps:txbx>
                      <w:txbxContent>
                        <w:p w14:paraId="74068CE4" w14:textId="77777777" w:rsidR="00EB241C" w:rsidRDefault="00000000">
                          <w:pPr>
                            <w:spacing w:before="10"/>
                            <w:ind w:left="20" w:firstLine="20"/>
                          </w:pPr>
                          <w:r>
                            <w:rPr>
                              <w:rFonts w:eastAsia="Times New Roman"/>
                              <w:b/>
                              <w:color w:val="7E7E7E"/>
                              <w:sz w:val="20"/>
                            </w:rPr>
                            <w:t xml:space="preserve">P a g e </w:t>
                          </w:r>
                          <w:r>
                            <w:rPr>
                              <w:rFonts w:eastAsia="Times New Roman"/>
                              <w:b/>
                              <w:color w:val="000000"/>
                              <w:sz w:val="20"/>
                            </w:rPr>
                            <w:t>|  PAGE 26</w:t>
                          </w:r>
                        </w:p>
                      </w:txbxContent>
                    </wps:txbx>
                    <wps:bodyPr spcFirstLastPara="1" wrap="square" lIns="0" tIns="0" rIns="0" bIns="0" anchor="t" anchorCtr="0">
                      <a:noAutofit/>
                    </wps:bodyPr>
                  </wps:wsp>
                </a:graphicData>
              </a:graphic>
            </wp:anchor>
          </w:drawing>
        </mc:Choice>
        <mc:Fallback>
          <w:pict>
            <v:rect w14:anchorId="5F3B5423" id="Rectangles 3" o:spid="_x0000_s1034" style="position:absolute;margin-left:410pt;margin-top:769pt;width:54.7pt;height:13.8pt;z-index:-251661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" filled="f" stroked="f">
              <v:textbox inset="0,0,0,0">
                <w:txbxContent>
                  <w:p w14:paraId="74068CE4" w14:textId="77777777" w:rsidR="00EB241C" w:rsidRDefault="00000000">
                    <w:pPr>
                      <w:spacing w:before="10"/>
                      <w:ind w:left="20" w:firstLine="20"/>
                    </w:pPr>
                    <w:r>
                      <w:rPr>
                        <w:rFonts w:eastAsia="Times New Roman"/>
                        <w:b/>
                        <w:color w:val="7E7E7E"/>
                        <w:sz w:val="20"/>
                      </w:rPr>
                      <w:t xml:space="preserve">P a g e </w:t>
                    </w:r>
                    <w:r>
                      <w:rPr>
                        <w:rFonts w:eastAsia="Times New Roman"/>
                        <w:b/>
                        <w:color w:val="000000"/>
                        <w:sz w:val="20"/>
                      </w:rPr>
                      <w:t>|  PAGE 26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409A" w14:textId="77777777" w:rsidR="00E869D6" w:rsidRDefault="00E869D6">
      <w:r>
        <w:separator/>
      </w:r>
    </w:p>
  </w:footnote>
  <w:footnote w:type="continuationSeparator" w:id="0">
    <w:p w14:paraId="10ED5D4C" w14:textId="77777777" w:rsidR="00E869D6" w:rsidRDefault="00E86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75E5" w14:textId="77777777" w:rsidR="00E42C9D" w:rsidRDefault="00E42C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616E" w14:textId="77777777" w:rsidR="00E42C9D" w:rsidRDefault="00E42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2F97" w14:textId="77777777" w:rsidR="00E42C9D" w:rsidRDefault="00E42C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E03E" w14:textId="77777777" w:rsidR="00EB241C" w:rsidRDefault="00000000">
    <w:pPr>
      <w:spacing w:line="14" w:lineRule="auto"/>
      <w:rPr>
        <w:rFonts w:eastAsia="Times New Roman"/>
        <w:color w:val="000000"/>
        <w:sz w:val="20"/>
        <w:szCs w:val="20"/>
      </w:rPr>
    </w:pPr>
    <w:r>
      <w:rPr>
        <w:rFonts w:eastAsia="Times New Roman"/>
        <w:noProof/>
        <w:color w:val="000000"/>
        <w:sz w:val="24"/>
        <w:szCs w:val="24"/>
      </w:rPr>
      <mc:AlternateContent>
        <mc:Choice Requires="wps">
          <w:drawing>
            <wp:anchor distT="0" distB="0" distL="0" distR="0" simplePos="0" relativeHeight="251655680" behindDoc="1" locked="0" layoutInCell="1" allowOverlap="1" wp14:anchorId="6EA3E952" wp14:editId="213AD5AB">
              <wp:simplePos x="0" y="0"/>
              <wp:positionH relativeFrom="page">
                <wp:posOffset>2930525</wp:posOffset>
              </wp:positionH>
              <wp:positionV relativeFrom="page">
                <wp:posOffset>1120140</wp:posOffset>
              </wp:positionV>
              <wp:extent cx="1783080" cy="259715"/>
              <wp:effectExtent l="0" t="0" r="0" b="0"/>
              <wp:wrapNone/>
              <wp:docPr id="5" name="Rectangles 5"/>
              <wp:cNvGraphicFramePr/>
              <a:graphic xmlns:a="http://schemas.openxmlformats.org/drawingml/2006/main">
                <a:graphicData uri="http://schemas.microsoft.com/office/word/2010/wordprocessingShape">
                  <wps:wsp>
                    <wps:cNvSpPr/>
                    <wps:spPr>
                      <a:xfrm>
                        <a:off x="4459223" y="3654905"/>
                        <a:ext cx="1773555" cy="250190"/>
                      </a:xfrm>
                      <a:prstGeom prst="rect">
                        <a:avLst/>
                      </a:prstGeom>
                      <a:noFill/>
                      <a:ln>
                        <a:noFill/>
                      </a:ln>
                    </wps:spPr>
                    <wps:txbx>
                      <w:txbxContent>
                        <w:p w14:paraId="0AEA3C37" w14:textId="77777777" w:rsidR="00EB241C" w:rsidRDefault="00EB241C">
                          <w:pPr>
                            <w:spacing w:before="5"/>
                            <w:ind w:left="20" w:firstLine="20"/>
                          </w:pPr>
                        </w:p>
                      </w:txbxContent>
                    </wps:txbx>
                    <wps:bodyPr spcFirstLastPara="1" wrap="square" lIns="0" tIns="0" rIns="0" bIns="0" anchor="t" anchorCtr="0">
                      <a:noAutofit/>
                    </wps:bodyPr>
                  </wps:wsp>
                </a:graphicData>
              </a:graphic>
            </wp:anchor>
          </w:drawing>
        </mc:Choice>
        <mc:Fallback>
          <w:pict>
            <v:rect w14:anchorId="6EA3E952" id="Rectangles 5" o:spid="_x0000_s1028" style="position:absolute;margin-left:230.75pt;margin-top:88.2pt;width:140.4pt;height:20.4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" filled="f" stroked="f">
              <v:textbox inset="0,0,0,0">
                <w:txbxContent>
                  <w:p w14:paraId="0AEA3C37" w14:textId="77777777" w:rsidR="00EB241C" w:rsidRDefault="00EB241C">
                    <w:pPr>
                      <w:spacing w:before="5"/>
                      <w:ind w:left="20" w:firstLine="20"/>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9C6C" w14:textId="77777777" w:rsidR="00EB241C" w:rsidRDefault="00000000">
    <w:pPr>
      <w:spacing w:line="14" w:lineRule="auto"/>
      <w:rPr>
        <w:rFonts w:eastAsia="Times New Roman"/>
        <w:color w:val="000000"/>
        <w:sz w:val="20"/>
        <w:szCs w:val="20"/>
      </w:rPr>
    </w:pPr>
    <w:r>
      <w:rPr>
        <w:rFonts w:eastAsia="Times New Roman"/>
        <w:noProof/>
        <w:color w:val="000000"/>
        <w:sz w:val="24"/>
        <w:szCs w:val="24"/>
      </w:rPr>
      <mc:AlternateContent>
        <mc:Choice Requires="wps">
          <w:drawing>
            <wp:anchor distT="0" distB="0" distL="0" distR="0" simplePos="0" relativeHeight="251653632" behindDoc="1" locked="0" layoutInCell="1" allowOverlap="1" wp14:anchorId="7DE8DBEA" wp14:editId="6949938C">
              <wp:simplePos x="0" y="0"/>
              <wp:positionH relativeFrom="page">
                <wp:posOffset>2980690</wp:posOffset>
              </wp:positionH>
              <wp:positionV relativeFrom="page">
                <wp:posOffset>1096010</wp:posOffset>
              </wp:positionV>
              <wp:extent cx="1683385" cy="259715"/>
              <wp:effectExtent l="0" t="0" r="0" b="0"/>
              <wp:wrapNone/>
              <wp:docPr id="1" name="Rectangles 1"/>
              <wp:cNvGraphicFramePr/>
              <a:graphic xmlns:a="http://schemas.openxmlformats.org/drawingml/2006/main">
                <a:graphicData uri="http://schemas.microsoft.com/office/word/2010/wordprocessingShape">
                  <wps:wsp>
                    <wps:cNvSpPr/>
                    <wps:spPr>
                      <a:xfrm>
                        <a:off x="4509070" y="3654905"/>
                        <a:ext cx="1673860" cy="250190"/>
                      </a:xfrm>
                      <a:prstGeom prst="rect">
                        <a:avLst/>
                      </a:prstGeom>
                      <a:noFill/>
                      <a:ln>
                        <a:noFill/>
                      </a:ln>
                    </wps:spPr>
                    <wps:txbx>
                      <w:txbxContent>
                        <w:p w14:paraId="5444EE18" w14:textId="77777777" w:rsidR="00EB241C" w:rsidRDefault="00EB241C">
                          <w:pPr>
                            <w:spacing w:before="5"/>
                            <w:ind w:left="20" w:firstLine="20"/>
                          </w:pPr>
                        </w:p>
                      </w:txbxContent>
                    </wps:txbx>
                    <wps:bodyPr spcFirstLastPara="1" wrap="square" lIns="0" tIns="0" rIns="0" bIns="0" anchor="t" anchorCtr="0">
                      <a:noAutofit/>
                    </wps:bodyPr>
                  </wps:wsp>
                </a:graphicData>
              </a:graphic>
            </wp:anchor>
          </w:drawing>
        </mc:Choice>
        <mc:Fallback>
          <w:pict>
            <v:rect w14:anchorId="7DE8DBEA" id="Rectangles 1" o:spid="_x0000_s1030" style="position:absolute;margin-left:234.7pt;margin-top:86.3pt;width:132.55pt;height:20.4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" filled="f" stroked="f">
              <v:textbox inset="0,0,0,0">
                <w:txbxContent>
                  <w:p w14:paraId="5444EE18" w14:textId="77777777" w:rsidR="00EB241C" w:rsidRDefault="00EB241C">
                    <w:pPr>
                      <w:spacing w:before="5"/>
                      <w:ind w:left="20" w:firstLine="20"/>
                    </w:pP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3C9F" w14:textId="77777777" w:rsidR="00EB241C" w:rsidRDefault="00000000">
    <w:pPr>
      <w:spacing w:line="14" w:lineRule="auto"/>
      <w:rPr>
        <w:rFonts w:eastAsia="Times New Roman"/>
        <w:color w:val="000000"/>
        <w:sz w:val="20"/>
        <w:szCs w:val="20"/>
      </w:rPr>
    </w:pPr>
    <w:r>
      <w:rPr>
        <w:rFonts w:eastAsia="Times New Roman"/>
        <w:noProof/>
        <w:color w:val="000000"/>
        <w:sz w:val="24"/>
        <w:szCs w:val="24"/>
      </w:rPr>
      <mc:AlternateContent>
        <mc:Choice Requires="wps">
          <w:drawing>
            <wp:anchor distT="0" distB="0" distL="0" distR="0" simplePos="0" relativeHeight="251656704" behindDoc="1" locked="0" layoutInCell="1" allowOverlap="1" wp14:anchorId="46AE3F4B" wp14:editId="25BF0D7E">
              <wp:simplePos x="0" y="0"/>
              <wp:positionH relativeFrom="page">
                <wp:posOffset>1049020</wp:posOffset>
              </wp:positionH>
              <wp:positionV relativeFrom="page">
                <wp:posOffset>438150</wp:posOffset>
              </wp:positionV>
              <wp:extent cx="5609590" cy="180340"/>
              <wp:effectExtent l="0" t="0" r="0" b="0"/>
              <wp:wrapNone/>
              <wp:docPr id="6" name="Rectangles 6"/>
              <wp:cNvGraphicFramePr/>
              <a:graphic xmlns:a="http://schemas.openxmlformats.org/drawingml/2006/main">
                <a:graphicData uri="http://schemas.microsoft.com/office/word/2010/wordprocessingShape">
                  <wps:wsp>
                    <wps:cNvSpPr/>
                    <wps:spPr>
                      <a:xfrm>
                        <a:off x="2545968" y="3697133"/>
                        <a:ext cx="5600065" cy="165735"/>
                      </a:xfrm>
                      <a:prstGeom prst="rect">
                        <a:avLst/>
                      </a:prstGeom>
                      <a:noFill/>
                      <a:ln>
                        <a:noFill/>
                      </a:ln>
                    </wps:spPr>
                    <wps:txbx>
                      <w:txbxContent>
                        <w:p w14:paraId="019A3F17" w14:textId="2CBFD636" w:rsidR="00EB241C" w:rsidRDefault="00EB241C">
                          <w:pPr>
                            <w:spacing w:before="10"/>
                            <w:ind w:left="20" w:firstLine="20"/>
                          </w:pPr>
                        </w:p>
                      </w:txbxContent>
                    </wps:txbx>
                    <wps:bodyPr spcFirstLastPara="1" wrap="square" lIns="0" tIns="0" rIns="0" bIns="0" anchor="t" anchorCtr="0">
                      <a:noAutofit/>
                    </wps:bodyPr>
                  </wps:wsp>
                </a:graphicData>
              </a:graphic>
            </wp:anchor>
          </w:drawing>
        </mc:Choice>
        <mc:Fallback>
          <w:pict>
            <v:rect w14:anchorId="46AE3F4B" id="Rectangles 6" o:spid="_x0000_s1031" style="position:absolute;margin-left:82.6pt;margin-top:34.5pt;width:441.7pt;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" filled="f" stroked="f">
              <v:textbox inset="0,0,0,0">
                <w:txbxContent>
                  <w:p w14:paraId="019A3F17" w14:textId="2CBFD636" w:rsidR="00EB241C" w:rsidRDefault="00EB241C">
                    <w:pPr>
                      <w:spacing w:before="10"/>
                      <w:ind w:left="20" w:firstLine="20"/>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9C8AC8EF"/>
    <w:lvl w:ilvl="0">
      <w:start w:val="9"/>
      <w:numFmt w:val="decimal"/>
      <w:lvlText w:val="%1"/>
      <w:lvlJc w:val="left"/>
      <w:pPr>
        <w:ind w:left="1481" w:hanging="761"/>
      </w:pPr>
    </w:lvl>
    <w:lvl w:ilvl="1">
      <w:start w:val="1"/>
      <w:numFmt w:val="decimal"/>
      <w:lvlText w:val="%1.%2"/>
      <w:lvlJc w:val="left"/>
      <w:pPr>
        <w:ind w:left="1481" w:hanging="761"/>
      </w:pPr>
      <w:rPr>
        <w:rFonts w:ascii="Times New Roman" w:eastAsia="Times New Roman" w:hAnsi="Times New Roman" w:cs="Times New Roman"/>
        <w:b/>
        <w:sz w:val="28"/>
        <w:szCs w:val="28"/>
      </w:rPr>
    </w:lvl>
    <w:lvl w:ilvl="2">
      <w:numFmt w:val="bullet"/>
      <w:lvlText w:val="●"/>
      <w:lvlJc w:val="left"/>
      <w:pPr>
        <w:ind w:left="2263" w:hanging="360"/>
      </w:pPr>
      <w:rPr>
        <w:rFonts w:ascii="Helvetica Neue" w:eastAsia="Helvetica Neue" w:hAnsi="Helvetica Neue" w:cs="Helvetica Neue"/>
        <w:sz w:val="24"/>
        <w:szCs w:val="24"/>
      </w:rPr>
    </w:lvl>
    <w:lvl w:ilvl="3">
      <w:numFmt w:val="bullet"/>
      <w:lvlText w:val="•"/>
      <w:lvlJc w:val="left"/>
      <w:pPr>
        <w:ind w:left="4065" w:hanging="360"/>
      </w:pPr>
    </w:lvl>
    <w:lvl w:ilvl="4">
      <w:numFmt w:val="bullet"/>
      <w:lvlText w:val="•"/>
      <w:lvlJc w:val="left"/>
      <w:pPr>
        <w:ind w:left="4968" w:hanging="360"/>
      </w:pPr>
    </w:lvl>
    <w:lvl w:ilvl="5">
      <w:numFmt w:val="bullet"/>
      <w:lvlText w:val="•"/>
      <w:lvlJc w:val="left"/>
      <w:pPr>
        <w:ind w:left="5871" w:hanging="360"/>
      </w:pPr>
    </w:lvl>
    <w:lvl w:ilvl="6">
      <w:numFmt w:val="bullet"/>
      <w:lvlText w:val="•"/>
      <w:lvlJc w:val="left"/>
      <w:pPr>
        <w:ind w:left="6774" w:hanging="360"/>
      </w:pPr>
    </w:lvl>
    <w:lvl w:ilvl="7">
      <w:numFmt w:val="bullet"/>
      <w:lvlText w:val="•"/>
      <w:lvlJc w:val="left"/>
      <w:pPr>
        <w:ind w:left="7677" w:hanging="360"/>
      </w:pPr>
    </w:lvl>
    <w:lvl w:ilvl="8">
      <w:numFmt w:val="bullet"/>
      <w:lvlText w:val="•"/>
      <w:lvlJc w:val="left"/>
      <w:pPr>
        <w:ind w:left="8580" w:hanging="360"/>
      </w:pPr>
    </w:lvl>
  </w:abstractNum>
  <w:abstractNum w:abstractNumId="1" w15:restartNumberingAfterBreak="0">
    <w:nsid w:val="B5E306ED"/>
    <w:multiLevelType w:val="multilevel"/>
    <w:tmpl w:val="B5E306ED"/>
    <w:lvl w:ilvl="0">
      <w:start w:val="1"/>
      <w:numFmt w:val="lowerRoman"/>
      <w:lvlText w:val="%1."/>
      <w:lvlJc w:val="left"/>
      <w:pPr>
        <w:ind w:left="720" w:hanging="308"/>
      </w:pPr>
      <w:rPr>
        <w:rFonts w:ascii="Times New Roman" w:eastAsia="Times New Roman" w:hAnsi="Times New Roman" w:cs="Times New Roman"/>
        <w:sz w:val="24"/>
        <w:szCs w:val="24"/>
      </w:rPr>
    </w:lvl>
    <w:lvl w:ilvl="1">
      <w:start w:val="1"/>
      <w:numFmt w:val="lowerRoman"/>
      <w:lvlText w:val="%2."/>
      <w:lvlJc w:val="left"/>
      <w:pPr>
        <w:ind w:left="1080" w:hanging="488"/>
      </w:pPr>
      <w:rPr>
        <w:rFonts w:ascii="Times New Roman" w:eastAsia="Times New Roman" w:hAnsi="Times New Roman" w:cs="Times New Roman"/>
        <w:sz w:val="24"/>
        <w:szCs w:val="24"/>
      </w:rPr>
    </w:lvl>
    <w:lvl w:ilvl="2">
      <w:numFmt w:val="bullet"/>
      <w:lvlText w:val="•"/>
      <w:lvlJc w:val="left"/>
      <w:pPr>
        <w:ind w:left="2114" w:hanging="487"/>
      </w:pPr>
    </w:lvl>
    <w:lvl w:ilvl="3">
      <w:numFmt w:val="bullet"/>
      <w:lvlText w:val="•"/>
      <w:lvlJc w:val="left"/>
      <w:pPr>
        <w:ind w:left="3148" w:hanging="488"/>
      </w:pPr>
    </w:lvl>
    <w:lvl w:ilvl="4">
      <w:numFmt w:val="bullet"/>
      <w:lvlText w:val="•"/>
      <w:lvlJc w:val="left"/>
      <w:pPr>
        <w:ind w:left="4182" w:hanging="488"/>
      </w:pPr>
    </w:lvl>
    <w:lvl w:ilvl="5">
      <w:numFmt w:val="bullet"/>
      <w:lvlText w:val="•"/>
      <w:lvlJc w:val="left"/>
      <w:pPr>
        <w:ind w:left="5216" w:hanging="488"/>
      </w:pPr>
    </w:lvl>
    <w:lvl w:ilvl="6">
      <w:numFmt w:val="bullet"/>
      <w:lvlText w:val="•"/>
      <w:lvlJc w:val="left"/>
      <w:pPr>
        <w:ind w:left="6250" w:hanging="488"/>
      </w:pPr>
    </w:lvl>
    <w:lvl w:ilvl="7">
      <w:numFmt w:val="bullet"/>
      <w:lvlText w:val="•"/>
      <w:lvlJc w:val="left"/>
      <w:pPr>
        <w:ind w:left="7284" w:hanging="488"/>
      </w:pPr>
    </w:lvl>
    <w:lvl w:ilvl="8">
      <w:numFmt w:val="bullet"/>
      <w:lvlText w:val="•"/>
      <w:lvlJc w:val="left"/>
      <w:pPr>
        <w:ind w:left="8318" w:hanging="488"/>
      </w:pPr>
    </w:lvl>
  </w:abstractNum>
  <w:abstractNum w:abstractNumId="2" w15:restartNumberingAfterBreak="0">
    <w:nsid w:val="BE237853"/>
    <w:multiLevelType w:val="multilevel"/>
    <w:tmpl w:val="BE237853"/>
    <w:lvl w:ilvl="0">
      <w:start w:val="1"/>
      <w:numFmt w:val="lowerRoman"/>
      <w:lvlText w:val="%1."/>
      <w:lvlJc w:val="left"/>
      <w:pPr>
        <w:ind w:left="2160" w:hanging="1440"/>
      </w:pPr>
      <w:rPr>
        <w:rFonts w:hint="default"/>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BF205925"/>
    <w:multiLevelType w:val="multilevel"/>
    <w:tmpl w:val="BF205925"/>
    <w:lvl w:ilvl="0">
      <w:start w:val="1"/>
      <w:numFmt w:val="lowerRoman"/>
      <w:lvlText w:val="%1."/>
      <w:lvlJc w:val="left"/>
      <w:pPr>
        <w:ind w:left="720" w:hanging="488"/>
      </w:pPr>
      <w:rPr>
        <w:rFonts w:ascii="Times New Roman" w:eastAsia="Times New Roman" w:hAnsi="Times New Roman" w:cs="Times New Roman"/>
        <w:sz w:val="24"/>
        <w:szCs w:val="24"/>
      </w:rPr>
    </w:lvl>
    <w:lvl w:ilvl="1">
      <w:start w:val="1"/>
      <w:numFmt w:val="lowerRoman"/>
      <w:lvlText w:val="%2."/>
      <w:lvlJc w:val="left"/>
      <w:pPr>
        <w:ind w:left="1080" w:hanging="488"/>
      </w:pPr>
      <w:rPr>
        <w:rFonts w:ascii="Times New Roman" w:eastAsia="Times New Roman" w:hAnsi="Times New Roman" w:cs="Times New Roman"/>
        <w:sz w:val="24"/>
        <w:szCs w:val="24"/>
      </w:rPr>
    </w:lvl>
    <w:lvl w:ilvl="2">
      <w:numFmt w:val="bullet"/>
      <w:lvlText w:val="•"/>
      <w:lvlJc w:val="left"/>
      <w:pPr>
        <w:ind w:left="2114" w:hanging="487"/>
      </w:pPr>
    </w:lvl>
    <w:lvl w:ilvl="3">
      <w:numFmt w:val="bullet"/>
      <w:lvlText w:val="•"/>
      <w:lvlJc w:val="left"/>
      <w:pPr>
        <w:ind w:left="3148" w:hanging="488"/>
      </w:pPr>
    </w:lvl>
    <w:lvl w:ilvl="4">
      <w:numFmt w:val="bullet"/>
      <w:lvlText w:val="•"/>
      <w:lvlJc w:val="left"/>
      <w:pPr>
        <w:ind w:left="4182" w:hanging="488"/>
      </w:pPr>
    </w:lvl>
    <w:lvl w:ilvl="5">
      <w:numFmt w:val="bullet"/>
      <w:lvlText w:val="•"/>
      <w:lvlJc w:val="left"/>
      <w:pPr>
        <w:ind w:left="5216" w:hanging="488"/>
      </w:pPr>
    </w:lvl>
    <w:lvl w:ilvl="6">
      <w:numFmt w:val="bullet"/>
      <w:lvlText w:val="•"/>
      <w:lvlJc w:val="left"/>
      <w:pPr>
        <w:ind w:left="6250" w:hanging="488"/>
      </w:pPr>
    </w:lvl>
    <w:lvl w:ilvl="7">
      <w:numFmt w:val="bullet"/>
      <w:lvlText w:val="•"/>
      <w:lvlJc w:val="left"/>
      <w:pPr>
        <w:ind w:left="7284" w:hanging="488"/>
      </w:pPr>
    </w:lvl>
    <w:lvl w:ilvl="8">
      <w:numFmt w:val="bullet"/>
      <w:lvlText w:val="•"/>
      <w:lvlJc w:val="left"/>
      <w:pPr>
        <w:ind w:left="8318" w:hanging="488"/>
      </w:pPr>
    </w:lvl>
  </w:abstractNum>
  <w:abstractNum w:abstractNumId="4" w15:restartNumberingAfterBreak="0">
    <w:nsid w:val="CC354E62"/>
    <w:multiLevelType w:val="multilevel"/>
    <w:tmpl w:val="CC354E62"/>
    <w:lvl w:ilvl="0">
      <w:start w:val="8"/>
      <w:numFmt w:val="decimal"/>
      <w:lvlText w:val="%1"/>
      <w:lvlJc w:val="left"/>
      <w:pPr>
        <w:ind w:left="1481" w:hanging="761"/>
      </w:pPr>
      <w:rPr>
        <w:rFonts w:ascii="SimSun" w:eastAsia="SimSun" w:hAnsi="SimSun" w:cs="SimSun" w:hint="default"/>
      </w:rPr>
    </w:lvl>
    <w:lvl w:ilvl="1">
      <w:start w:val="1"/>
      <w:numFmt w:val="decimal"/>
      <w:lvlText w:val="%1.%2"/>
      <w:lvlJc w:val="left"/>
      <w:pPr>
        <w:ind w:left="1481" w:hanging="761"/>
      </w:pPr>
      <w:rPr>
        <w:rFonts w:ascii="Times New Roman" w:eastAsia="SimSun" w:hAnsi="Times New Roman" w:cs="Times New Roman" w:hint="default"/>
        <w:b/>
        <w:sz w:val="28"/>
        <w:szCs w:val="28"/>
      </w:rPr>
    </w:lvl>
    <w:lvl w:ilvl="2">
      <w:start w:val="1"/>
      <w:numFmt w:val="decimal"/>
      <w:lvlText w:val="%1.%2.%3"/>
      <w:lvlJc w:val="left"/>
      <w:pPr>
        <w:ind w:left="3261" w:hanging="760"/>
      </w:pPr>
      <w:rPr>
        <w:rFonts w:ascii="Times New Roman" w:eastAsia="SimSun" w:hAnsi="Times New Roman" w:cs="Times New Roman" w:hint="default"/>
      </w:rPr>
    </w:lvl>
    <w:lvl w:ilvl="3">
      <w:numFmt w:val="bullet"/>
      <w:lvlText w:val="•"/>
      <w:lvlJc w:val="left"/>
      <w:pPr>
        <w:ind w:left="4151" w:hanging="761"/>
      </w:pPr>
    </w:lvl>
    <w:lvl w:ilvl="4">
      <w:numFmt w:val="bullet"/>
      <w:lvlText w:val="•"/>
      <w:lvlJc w:val="left"/>
      <w:pPr>
        <w:ind w:left="5042" w:hanging="761"/>
      </w:pPr>
    </w:lvl>
    <w:lvl w:ilvl="5">
      <w:numFmt w:val="bullet"/>
      <w:lvlText w:val="•"/>
      <w:lvlJc w:val="left"/>
      <w:pPr>
        <w:ind w:left="5933" w:hanging="761"/>
      </w:pPr>
    </w:lvl>
    <w:lvl w:ilvl="6">
      <w:numFmt w:val="bullet"/>
      <w:lvlText w:val="•"/>
      <w:lvlJc w:val="left"/>
      <w:pPr>
        <w:ind w:left="6823" w:hanging="761"/>
      </w:pPr>
    </w:lvl>
    <w:lvl w:ilvl="7">
      <w:numFmt w:val="bullet"/>
      <w:lvlText w:val="•"/>
      <w:lvlJc w:val="left"/>
      <w:pPr>
        <w:ind w:left="7714" w:hanging="761"/>
      </w:pPr>
    </w:lvl>
    <w:lvl w:ilvl="8">
      <w:numFmt w:val="bullet"/>
      <w:lvlText w:val="•"/>
      <w:lvlJc w:val="left"/>
      <w:pPr>
        <w:ind w:left="8605" w:hanging="761"/>
      </w:pPr>
    </w:lvl>
  </w:abstractNum>
  <w:abstractNum w:abstractNumId="5" w15:restartNumberingAfterBreak="0">
    <w:nsid w:val="CF092B84"/>
    <w:multiLevelType w:val="multilevel"/>
    <w:tmpl w:val="CF092B84"/>
    <w:lvl w:ilvl="0">
      <w:start w:val="1"/>
      <w:numFmt w:val="lowerRoman"/>
      <w:lvlText w:val="%1."/>
      <w:lvlJc w:val="left"/>
      <w:pPr>
        <w:ind w:left="1080" w:hanging="488"/>
      </w:pPr>
      <w:rPr>
        <w:rFonts w:ascii="Times New Roman" w:eastAsia="Times New Roman" w:hAnsi="Times New Roman" w:cs="Times New Roman"/>
        <w:sz w:val="24"/>
        <w:szCs w:val="24"/>
      </w:rPr>
    </w:lvl>
    <w:lvl w:ilvl="1">
      <w:start w:val="1"/>
      <w:numFmt w:val="lowerRoman"/>
      <w:lvlText w:val="%2."/>
      <w:lvlJc w:val="left"/>
      <w:pPr>
        <w:ind w:left="900" w:hanging="308"/>
      </w:pPr>
      <w:rPr>
        <w:rFonts w:ascii="Times New Roman" w:eastAsia="Times New Roman" w:hAnsi="Times New Roman" w:cs="Times New Roman"/>
        <w:sz w:val="24"/>
        <w:szCs w:val="24"/>
      </w:rPr>
    </w:lvl>
    <w:lvl w:ilvl="2">
      <w:numFmt w:val="bullet"/>
      <w:lvlText w:val="•"/>
      <w:lvlJc w:val="left"/>
      <w:pPr>
        <w:ind w:left="2114" w:hanging="308"/>
      </w:pPr>
    </w:lvl>
    <w:lvl w:ilvl="3">
      <w:numFmt w:val="bullet"/>
      <w:lvlText w:val="•"/>
      <w:lvlJc w:val="left"/>
      <w:pPr>
        <w:ind w:left="3148" w:hanging="308"/>
      </w:pPr>
    </w:lvl>
    <w:lvl w:ilvl="4">
      <w:numFmt w:val="bullet"/>
      <w:lvlText w:val="•"/>
      <w:lvlJc w:val="left"/>
      <w:pPr>
        <w:ind w:left="4182" w:hanging="308"/>
      </w:pPr>
    </w:lvl>
    <w:lvl w:ilvl="5">
      <w:numFmt w:val="bullet"/>
      <w:lvlText w:val="•"/>
      <w:lvlJc w:val="left"/>
      <w:pPr>
        <w:ind w:left="5216" w:hanging="308"/>
      </w:pPr>
    </w:lvl>
    <w:lvl w:ilvl="6">
      <w:numFmt w:val="bullet"/>
      <w:lvlText w:val="•"/>
      <w:lvlJc w:val="left"/>
      <w:pPr>
        <w:ind w:left="6250" w:hanging="308"/>
      </w:pPr>
    </w:lvl>
    <w:lvl w:ilvl="7">
      <w:numFmt w:val="bullet"/>
      <w:lvlText w:val="•"/>
      <w:lvlJc w:val="left"/>
      <w:pPr>
        <w:ind w:left="7284" w:hanging="308"/>
      </w:pPr>
    </w:lvl>
    <w:lvl w:ilvl="8">
      <w:numFmt w:val="bullet"/>
      <w:lvlText w:val="•"/>
      <w:lvlJc w:val="left"/>
      <w:pPr>
        <w:ind w:left="8318" w:hanging="308"/>
      </w:pPr>
    </w:lvl>
  </w:abstractNum>
  <w:abstractNum w:abstractNumId="6" w15:restartNumberingAfterBreak="0">
    <w:nsid w:val="D4FF1DF7"/>
    <w:multiLevelType w:val="singleLevel"/>
    <w:tmpl w:val="D4FF1DF7"/>
    <w:lvl w:ilvl="0">
      <w:start w:val="1"/>
      <w:numFmt w:val="bullet"/>
      <w:lvlText w:val=""/>
      <w:lvlJc w:val="left"/>
      <w:pPr>
        <w:tabs>
          <w:tab w:val="left" w:pos="420"/>
        </w:tabs>
        <w:ind w:left="420" w:hanging="420"/>
      </w:pPr>
      <w:rPr>
        <w:rFonts w:ascii="Wingdings" w:hAnsi="Wingdings" w:hint="default"/>
        <w:sz w:val="13"/>
        <w:szCs w:val="13"/>
      </w:rPr>
    </w:lvl>
  </w:abstractNum>
  <w:abstractNum w:abstractNumId="7" w15:restartNumberingAfterBreak="0">
    <w:nsid w:val="DCBA6B53"/>
    <w:multiLevelType w:val="multilevel"/>
    <w:tmpl w:val="DCBA6B53"/>
    <w:lvl w:ilvl="0">
      <w:start w:val="7"/>
      <w:numFmt w:val="decimal"/>
      <w:lvlText w:val="%1"/>
      <w:lvlJc w:val="left"/>
      <w:pPr>
        <w:ind w:left="1440" w:hanging="720"/>
      </w:pPr>
    </w:lvl>
    <w:lvl w:ilvl="1">
      <w:start w:val="1"/>
      <w:numFmt w:val="decimal"/>
      <w:lvlText w:val="%1.%2"/>
      <w:lvlJc w:val="left"/>
      <w:pPr>
        <w:ind w:left="1440" w:hanging="720"/>
      </w:pPr>
      <w:rPr>
        <w:rFonts w:ascii="Times New Roman" w:eastAsia="Times New Roman" w:hAnsi="Times New Roman" w:cs="Times New Roman"/>
        <w:b/>
        <w:sz w:val="28"/>
        <w:szCs w:val="28"/>
      </w:rPr>
    </w:lvl>
    <w:lvl w:ilvl="2">
      <w:numFmt w:val="bullet"/>
      <w:lvlText w:val="•"/>
      <w:lvlJc w:val="left"/>
      <w:pPr>
        <w:ind w:left="3229" w:hanging="720"/>
      </w:pPr>
    </w:lvl>
    <w:lvl w:ilvl="3">
      <w:numFmt w:val="bullet"/>
      <w:lvlText w:val="•"/>
      <w:lvlJc w:val="left"/>
      <w:pPr>
        <w:ind w:left="4123" w:hanging="720"/>
      </w:pPr>
    </w:lvl>
    <w:lvl w:ilvl="4">
      <w:numFmt w:val="bullet"/>
      <w:lvlText w:val="•"/>
      <w:lvlJc w:val="left"/>
      <w:pPr>
        <w:ind w:left="5018" w:hanging="720"/>
      </w:pPr>
    </w:lvl>
    <w:lvl w:ilvl="5">
      <w:numFmt w:val="bullet"/>
      <w:lvlText w:val="•"/>
      <w:lvlJc w:val="left"/>
      <w:pPr>
        <w:ind w:left="5913" w:hanging="720"/>
      </w:pPr>
    </w:lvl>
    <w:lvl w:ilvl="6">
      <w:numFmt w:val="bullet"/>
      <w:lvlText w:val="•"/>
      <w:lvlJc w:val="left"/>
      <w:pPr>
        <w:ind w:left="6807" w:hanging="720"/>
      </w:pPr>
    </w:lvl>
    <w:lvl w:ilvl="7">
      <w:numFmt w:val="bullet"/>
      <w:lvlText w:val="•"/>
      <w:lvlJc w:val="left"/>
      <w:pPr>
        <w:ind w:left="7702" w:hanging="720"/>
      </w:pPr>
    </w:lvl>
    <w:lvl w:ilvl="8">
      <w:numFmt w:val="bullet"/>
      <w:lvlText w:val="•"/>
      <w:lvlJc w:val="left"/>
      <w:pPr>
        <w:ind w:left="8597" w:hanging="720"/>
      </w:pPr>
    </w:lvl>
  </w:abstractNum>
  <w:abstractNum w:abstractNumId="8" w15:restartNumberingAfterBreak="0">
    <w:nsid w:val="DF9C3498"/>
    <w:multiLevelType w:val="multilevel"/>
    <w:tmpl w:val="DF9C3498"/>
    <w:lvl w:ilvl="0">
      <w:start w:val="1"/>
      <w:numFmt w:val="lowerRoman"/>
      <w:lvlText w:val="%1."/>
      <w:lvlJc w:val="left"/>
      <w:pPr>
        <w:ind w:left="720" w:hanging="404"/>
      </w:pPr>
      <w:rPr>
        <w:rFonts w:ascii="Times New Roman" w:eastAsia="SimSun" w:hAnsi="Times New Roman" w:cs="Times New Roman" w:hint="default"/>
        <w:sz w:val="24"/>
        <w:szCs w:val="24"/>
      </w:rPr>
    </w:lvl>
    <w:lvl w:ilvl="1">
      <w:start w:val="1"/>
      <w:numFmt w:val="lowerRoman"/>
      <w:lvlText w:val="%2."/>
      <w:lvlJc w:val="left"/>
      <w:pPr>
        <w:ind w:left="1080" w:hanging="488"/>
      </w:pPr>
      <w:rPr>
        <w:rFonts w:ascii="Times New Roman" w:eastAsia="SimSun" w:hAnsi="Times New Roman" w:cs="Times New Roman" w:hint="default"/>
        <w:sz w:val="24"/>
        <w:szCs w:val="24"/>
      </w:rPr>
    </w:lvl>
    <w:lvl w:ilvl="2">
      <w:numFmt w:val="bullet"/>
      <w:lvlText w:val="•"/>
      <w:lvlJc w:val="left"/>
      <w:pPr>
        <w:ind w:left="2114" w:hanging="487"/>
      </w:pPr>
    </w:lvl>
    <w:lvl w:ilvl="3">
      <w:numFmt w:val="bullet"/>
      <w:lvlText w:val="•"/>
      <w:lvlJc w:val="left"/>
      <w:pPr>
        <w:ind w:left="3148" w:hanging="488"/>
      </w:pPr>
    </w:lvl>
    <w:lvl w:ilvl="4">
      <w:numFmt w:val="bullet"/>
      <w:lvlText w:val="•"/>
      <w:lvlJc w:val="left"/>
      <w:pPr>
        <w:ind w:left="4182" w:hanging="488"/>
      </w:pPr>
    </w:lvl>
    <w:lvl w:ilvl="5">
      <w:numFmt w:val="bullet"/>
      <w:lvlText w:val="•"/>
      <w:lvlJc w:val="left"/>
      <w:pPr>
        <w:ind w:left="5216" w:hanging="488"/>
      </w:pPr>
    </w:lvl>
    <w:lvl w:ilvl="6">
      <w:numFmt w:val="bullet"/>
      <w:lvlText w:val="•"/>
      <w:lvlJc w:val="left"/>
      <w:pPr>
        <w:ind w:left="6250" w:hanging="488"/>
      </w:pPr>
    </w:lvl>
    <w:lvl w:ilvl="7">
      <w:numFmt w:val="bullet"/>
      <w:lvlText w:val="•"/>
      <w:lvlJc w:val="left"/>
      <w:pPr>
        <w:ind w:left="7284" w:hanging="488"/>
      </w:pPr>
    </w:lvl>
    <w:lvl w:ilvl="8">
      <w:numFmt w:val="bullet"/>
      <w:lvlText w:val="•"/>
      <w:lvlJc w:val="left"/>
      <w:pPr>
        <w:ind w:left="8318" w:hanging="488"/>
      </w:pPr>
    </w:lvl>
  </w:abstractNum>
  <w:abstractNum w:abstractNumId="9" w15:restartNumberingAfterBreak="0">
    <w:nsid w:val="0053208E"/>
    <w:multiLevelType w:val="multilevel"/>
    <w:tmpl w:val="0053208E"/>
    <w:lvl w:ilvl="0">
      <w:start w:val="1"/>
      <w:numFmt w:val="decimal"/>
      <w:lvlText w:val="%1"/>
      <w:lvlJc w:val="left"/>
      <w:pPr>
        <w:ind w:left="1164" w:hanging="444"/>
      </w:pPr>
    </w:lvl>
    <w:lvl w:ilvl="1">
      <w:start w:val="1"/>
      <w:numFmt w:val="decimal"/>
      <w:lvlText w:val="%1.%2"/>
      <w:lvlJc w:val="left"/>
      <w:pPr>
        <w:ind w:left="1164" w:hanging="444"/>
      </w:pPr>
      <w:rPr>
        <w:rFonts w:ascii="Times New Roman" w:eastAsia="Times New Roman" w:hAnsi="Times New Roman" w:cs="Times New Roman"/>
        <w:b/>
        <w:sz w:val="28"/>
        <w:szCs w:val="28"/>
      </w:rPr>
    </w:lvl>
    <w:lvl w:ilvl="2">
      <w:start w:val="1"/>
      <w:numFmt w:val="decimal"/>
      <w:lvlText w:val="%1.%2.%3"/>
      <w:lvlJc w:val="left"/>
      <w:pPr>
        <w:ind w:left="1351" w:hanging="632"/>
      </w:pPr>
      <w:rPr>
        <w:rFonts w:ascii="Times New Roman" w:eastAsia="Times New Roman" w:hAnsi="Times New Roman" w:cs="Times New Roman"/>
        <w:b/>
        <w:sz w:val="28"/>
        <w:szCs w:val="28"/>
      </w:rPr>
    </w:lvl>
    <w:lvl w:ilvl="3">
      <w:numFmt w:val="bullet"/>
      <w:lvlText w:val="•"/>
      <w:lvlJc w:val="left"/>
      <w:pPr>
        <w:ind w:left="3365" w:hanging="632"/>
      </w:pPr>
    </w:lvl>
    <w:lvl w:ilvl="4">
      <w:numFmt w:val="bullet"/>
      <w:lvlText w:val="•"/>
      <w:lvlJc w:val="left"/>
      <w:pPr>
        <w:ind w:left="4368" w:hanging="632"/>
      </w:pPr>
    </w:lvl>
    <w:lvl w:ilvl="5">
      <w:numFmt w:val="bullet"/>
      <w:lvlText w:val="•"/>
      <w:lvlJc w:val="left"/>
      <w:pPr>
        <w:ind w:left="5371" w:hanging="632"/>
      </w:pPr>
    </w:lvl>
    <w:lvl w:ilvl="6">
      <w:numFmt w:val="bullet"/>
      <w:lvlText w:val="•"/>
      <w:lvlJc w:val="left"/>
      <w:pPr>
        <w:ind w:left="6374" w:hanging="632"/>
      </w:pPr>
    </w:lvl>
    <w:lvl w:ilvl="7">
      <w:numFmt w:val="bullet"/>
      <w:lvlText w:val="•"/>
      <w:lvlJc w:val="left"/>
      <w:pPr>
        <w:ind w:left="7377" w:hanging="632"/>
      </w:pPr>
    </w:lvl>
    <w:lvl w:ilvl="8">
      <w:numFmt w:val="bullet"/>
      <w:lvlText w:val="•"/>
      <w:lvlJc w:val="left"/>
      <w:pPr>
        <w:ind w:left="8380" w:hanging="632"/>
      </w:pPr>
    </w:lvl>
  </w:abstractNum>
  <w:abstractNum w:abstractNumId="10" w15:restartNumberingAfterBreak="0">
    <w:nsid w:val="18B5BE7D"/>
    <w:multiLevelType w:val="multilevel"/>
    <w:tmpl w:val="18B5BE7D"/>
    <w:lvl w:ilvl="0">
      <w:start w:val="4"/>
      <w:numFmt w:val="decimal"/>
      <w:lvlText w:val="%1"/>
      <w:lvlJc w:val="left"/>
      <w:pPr>
        <w:ind w:left="720" w:hanging="514"/>
      </w:pPr>
      <w:rPr>
        <w:rFonts w:ascii="Times New Roman" w:eastAsia="SimSun" w:hAnsi="Times New Roman" w:cs="SimSun" w:hint="default"/>
        <w:sz w:val="28"/>
      </w:rPr>
    </w:lvl>
    <w:lvl w:ilvl="1">
      <w:start w:val="1"/>
      <w:numFmt w:val="decimal"/>
      <w:lvlText w:val="%1.%2"/>
      <w:lvlJc w:val="left"/>
      <w:pPr>
        <w:ind w:left="720" w:hanging="514"/>
      </w:pPr>
      <w:rPr>
        <w:rFonts w:ascii="Times New Roman" w:eastAsia="Times New Roman" w:hAnsi="Times New Roman" w:cs="Times New Roman" w:hint="default"/>
        <w:b/>
        <w:sz w:val="28"/>
        <w:szCs w:val="28"/>
      </w:rPr>
    </w:lvl>
    <w:lvl w:ilvl="2">
      <w:start w:val="1"/>
      <w:numFmt w:val="decimal"/>
      <w:lvlText w:val="%1.%2.%3"/>
      <w:lvlJc w:val="left"/>
      <w:pPr>
        <w:ind w:left="1440" w:hanging="720"/>
      </w:pPr>
      <w:rPr>
        <w:rFonts w:hint="default"/>
        <w:b/>
        <w:sz w:val="28"/>
        <w:szCs w:val="28"/>
      </w:rPr>
    </w:lvl>
    <w:lvl w:ilvl="3">
      <w:numFmt w:val="bullet"/>
      <w:lvlText w:val="•"/>
      <w:lvlJc w:val="left"/>
      <w:pPr>
        <w:ind w:left="3428" w:hanging="720"/>
      </w:pPr>
    </w:lvl>
    <w:lvl w:ilvl="4">
      <w:numFmt w:val="bullet"/>
      <w:lvlText w:val="•"/>
      <w:lvlJc w:val="left"/>
      <w:pPr>
        <w:ind w:left="4422" w:hanging="720"/>
      </w:pPr>
    </w:lvl>
    <w:lvl w:ilvl="5">
      <w:numFmt w:val="bullet"/>
      <w:lvlText w:val="•"/>
      <w:lvlJc w:val="left"/>
      <w:pPr>
        <w:ind w:left="5416" w:hanging="720"/>
      </w:pPr>
    </w:lvl>
    <w:lvl w:ilvl="6">
      <w:numFmt w:val="bullet"/>
      <w:lvlText w:val="•"/>
      <w:lvlJc w:val="left"/>
      <w:pPr>
        <w:ind w:left="6410" w:hanging="720"/>
      </w:pPr>
    </w:lvl>
    <w:lvl w:ilvl="7">
      <w:numFmt w:val="bullet"/>
      <w:lvlText w:val="•"/>
      <w:lvlJc w:val="left"/>
      <w:pPr>
        <w:ind w:left="7404" w:hanging="720"/>
      </w:pPr>
    </w:lvl>
    <w:lvl w:ilvl="8">
      <w:numFmt w:val="bullet"/>
      <w:lvlText w:val="•"/>
      <w:lvlJc w:val="left"/>
      <w:pPr>
        <w:ind w:left="8398" w:hanging="720"/>
      </w:pPr>
    </w:lvl>
  </w:abstractNum>
  <w:abstractNum w:abstractNumId="11" w15:restartNumberingAfterBreak="0">
    <w:nsid w:val="2470EC97"/>
    <w:multiLevelType w:val="multilevel"/>
    <w:tmpl w:val="2470EC97"/>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5B654F3"/>
    <w:multiLevelType w:val="multilevel"/>
    <w:tmpl w:val="25B654F3"/>
    <w:lvl w:ilvl="0">
      <w:start w:val="1"/>
      <w:numFmt w:val="lowerRoman"/>
      <w:lvlText w:val="%1."/>
      <w:lvlJc w:val="left"/>
      <w:pPr>
        <w:ind w:left="1080" w:hanging="488"/>
      </w:pPr>
      <w:rPr>
        <w:rFonts w:ascii="Times New Roman" w:eastAsia="Times New Roman" w:hAnsi="Times New Roman" w:cs="Times New Roman"/>
        <w:sz w:val="24"/>
        <w:szCs w:val="24"/>
      </w:rPr>
    </w:lvl>
    <w:lvl w:ilvl="1">
      <w:numFmt w:val="bullet"/>
      <w:lvlText w:val="•"/>
      <w:lvlJc w:val="left"/>
      <w:pPr>
        <w:ind w:left="2010" w:hanging="488"/>
      </w:pPr>
    </w:lvl>
    <w:lvl w:ilvl="2">
      <w:numFmt w:val="bullet"/>
      <w:lvlText w:val="•"/>
      <w:lvlJc w:val="left"/>
      <w:pPr>
        <w:ind w:left="2941" w:hanging="488"/>
      </w:pPr>
    </w:lvl>
    <w:lvl w:ilvl="3">
      <w:numFmt w:val="bullet"/>
      <w:lvlText w:val="•"/>
      <w:lvlJc w:val="left"/>
      <w:pPr>
        <w:ind w:left="3871" w:hanging="488"/>
      </w:pPr>
    </w:lvl>
    <w:lvl w:ilvl="4">
      <w:numFmt w:val="bullet"/>
      <w:lvlText w:val="•"/>
      <w:lvlJc w:val="left"/>
      <w:pPr>
        <w:ind w:left="4802" w:hanging="488"/>
      </w:pPr>
    </w:lvl>
    <w:lvl w:ilvl="5">
      <w:numFmt w:val="bullet"/>
      <w:lvlText w:val="•"/>
      <w:lvlJc w:val="left"/>
      <w:pPr>
        <w:ind w:left="5733" w:hanging="488"/>
      </w:pPr>
    </w:lvl>
    <w:lvl w:ilvl="6">
      <w:numFmt w:val="bullet"/>
      <w:lvlText w:val="•"/>
      <w:lvlJc w:val="left"/>
      <w:pPr>
        <w:ind w:left="6663" w:hanging="488"/>
      </w:pPr>
    </w:lvl>
    <w:lvl w:ilvl="7">
      <w:numFmt w:val="bullet"/>
      <w:lvlText w:val="•"/>
      <w:lvlJc w:val="left"/>
      <w:pPr>
        <w:ind w:left="7594" w:hanging="488"/>
      </w:pPr>
    </w:lvl>
    <w:lvl w:ilvl="8">
      <w:numFmt w:val="bullet"/>
      <w:lvlText w:val="•"/>
      <w:lvlJc w:val="left"/>
      <w:pPr>
        <w:ind w:left="8525" w:hanging="488"/>
      </w:pPr>
    </w:lvl>
  </w:abstractNum>
  <w:abstractNum w:abstractNumId="13" w15:restartNumberingAfterBreak="0">
    <w:nsid w:val="2A8F537B"/>
    <w:multiLevelType w:val="multilevel"/>
    <w:tmpl w:val="2A8F537B"/>
    <w:lvl w:ilvl="0">
      <w:start w:val="1"/>
      <w:numFmt w:val="lowerRoman"/>
      <w:lvlText w:val="%1."/>
      <w:lvlJc w:val="left"/>
      <w:pPr>
        <w:ind w:left="720" w:hanging="308"/>
      </w:pPr>
      <w:rPr>
        <w:rFonts w:ascii="Times New Roman" w:eastAsia="Times New Roman" w:hAnsi="Times New Roman" w:cs="Times New Roman"/>
        <w:sz w:val="24"/>
        <w:szCs w:val="24"/>
      </w:rPr>
    </w:lvl>
    <w:lvl w:ilvl="1">
      <w:start w:val="1"/>
      <w:numFmt w:val="decimal"/>
      <w:lvlText w:val="%2."/>
      <w:lvlJc w:val="left"/>
      <w:pPr>
        <w:ind w:left="720" w:hanging="361"/>
      </w:pPr>
      <w:rPr>
        <w:rFonts w:ascii="Times New Roman" w:eastAsia="Times New Roman" w:hAnsi="Times New Roman" w:cs="Times New Roman"/>
        <w:sz w:val="24"/>
        <w:szCs w:val="24"/>
      </w:rPr>
    </w:lvl>
    <w:lvl w:ilvl="2">
      <w:numFmt w:val="bullet"/>
      <w:lvlText w:val="•"/>
      <w:lvlJc w:val="left"/>
      <w:pPr>
        <w:ind w:left="2653" w:hanging="361"/>
      </w:pPr>
    </w:lvl>
    <w:lvl w:ilvl="3">
      <w:numFmt w:val="bullet"/>
      <w:lvlText w:val="•"/>
      <w:lvlJc w:val="left"/>
      <w:pPr>
        <w:ind w:left="3619" w:hanging="361"/>
      </w:pPr>
    </w:lvl>
    <w:lvl w:ilvl="4">
      <w:numFmt w:val="bullet"/>
      <w:lvlText w:val="•"/>
      <w:lvlJc w:val="left"/>
      <w:pPr>
        <w:ind w:left="4586" w:hanging="361"/>
      </w:pPr>
    </w:lvl>
    <w:lvl w:ilvl="5">
      <w:numFmt w:val="bullet"/>
      <w:lvlText w:val="•"/>
      <w:lvlJc w:val="left"/>
      <w:pPr>
        <w:ind w:left="5553" w:hanging="361"/>
      </w:pPr>
    </w:lvl>
    <w:lvl w:ilvl="6">
      <w:numFmt w:val="bullet"/>
      <w:lvlText w:val="•"/>
      <w:lvlJc w:val="left"/>
      <w:pPr>
        <w:ind w:left="6519" w:hanging="361"/>
      </w:pPr>
    </w:lvl>
    <w:lvl w:ilvl="7">
      <w:numFmt w:val="bullet"/>
      <w:lvlText w:val="•"/>
      <w:lvlJc w:val="left"/>
      <w:pPr>
        <w:ind w:left="7486" w:hanging="361"/>
      </w:pPr>
    </w:lvl>
    <w:lvl w:ilvl="8">
      <w:numFmt w:val="bullet"/>
      <w:lvlText w:val="•"/>
      <w:lvlJc w:val="left"/>
      <w:pPr>
        <w:ind w:left="8453" w:hanging="361"/>
      </w:pPr>
    </w:lvl>
  </w:abstractNum>
  <w:abstractNum w:abstractNumId="14" w15:restartNumberingAfterBreak="0">
    <w:nsid w:val="3A29ADF3"/>
    <w:multiLevelType w:val="multilevel"/>
    <w:tmpl w:val="3A29ADF3"/>
    <w:lvl w:ilvl="0">
      <w:start w:val="4"/>
      <w:numFmt w:val="decimal"/>
      <w:lvlText w:val="%1"/>
      <w:lvlJc w:val="left"/>
      <w:pPr>
        <w:ind w:left="720" w:hanging="514"/>
      </w:pPr>
      <w:rPr>
        <w:rFonts w:ascii="Times New Roman" w:eastAsia="SimSun" w:hAnsi="Times New Roman" w:cs="SimSun" w:hint="default"/>
        <w:sz w:val="28"/>
      </w:rPr>
    </w:lvl>
    <w:lvl w:ilvl="1">
      <w:start w:val="1"/>
      <w:numFmt w:val="decimal"/>
      <w:lvlText w:val="%1.%2"/>
      <w:lvlJc w:val="left"/>
      <w:pPr>
        <w:ind w:left="720" w:hanging="514"/>
      </w:pPr>
      <w:rPr>
        <w:rFonts w:ascii="Times New Roman" w:eastAsia="Times New Roman" w:hAnsi="Times New Roman" w:cs="Times New Roman" w:hint="default"/>
        <w:b/>
        <w:sz w:val="28"/>
        <w:szCs w:val="28"/>
      </w:rPr>
    </w:lvl>
    <w:lvl w:ilvl="2">
      <w:start w:val="1"/>
      <w:numFmt w:val="decimal"/>
      <w:lvlText w:val="%1.%2.%3"/>
      <w:lvlJc w:val="left"/>
      <w:pPr>
        <w:ind w:left="1440" w:hanging="720"/>
      </w:pPr>
      <w:rPr>
        <w:rFonts w:hint="default"/>
        <w:b/>
        <w:sz w:val="28"/>
        <w:szCs w:val="28"/>
      </w:rPr>
    </w:lvl>
    <w:lvl w:ilvl="3">
      <w:numFmt w:val="bullet"/>
      <w:lvlText w:val="•"/>
      <w:lvlJc w:val="left"/>
      <w:pPr>
        <w:ind w:left="3428" w:hanging="720"/>
      </w:pPr>
    </w:lvl>
    <w:lvl w:ilvl="4">
      <w:numFmt w:val="bullet"/>
      <w:lvlText w:val="•"/>
      <w:lvlJc w:val="left"/>
      <w:pPr>
        <w:ind w:left="4422" w:hanging="720"/>
      </w:pPr>
    </w:lvl>
    <w:lvl w:ilvl="5">
      <w:numFmt w:val="bullet"/>
      <w:lvlText w:val="•"/>
      <w:lvlJc w:val="left"/>
      <w:pPr>
        <w:ind w:left="5416" w:hanging="720"/>
      </w:pPr>
    </w:lvl>
    <w:lvl w:ilvl="6">
      <w:numFmt w:val="bullet"/>
      <w:lvlText w:val="•"/>
      <w:lvlJc w:val="left"/>
      <w:pPr>
        <w:ind w:left="6410" w:hanging="720"/>
      </w:pPr>
    </w:lvl>
    <w:lvl w:ilvl="7">
      <w:numFmt w:val="bullet"/>
      <w:lvlText w:val="•"/>
      <w:lvlJc w:val="left"/>
      <w:pPr>
        <w:ind w:left="7404" w:hanging="720"/>
      </w:pPr>
    </w:lvl>
    <w:lvl w:ilvl="8">
      <w:numFmt w:val="bullet"/>
      <w:lvlText w:val="•"/>
      <w:lvlJc w:val="left"/>
      <w:pPr>
        <w:ind w:left="8398" w:hanging="720"/>
      </w:pPr>
    </w:lvl>
  </w:abstractNum>
  <w:abstractNum w:abstractNumId="15" w15:restartNumberingAfterBreak="0">
    <w:nsid w:val="4C1BAE26"/>
    <w:multiLevelType w:val="multilevel"/>
    <w:tmpl w:val="4C1BAE26"/>
    <w:lvl w:ilvl="0">
      <w:start w:val="1"/>
      <w:numFmt w:val="lowerRoman"/>
      <w:lvlText w:val="%1."/>
      <w:lvlJc w:val="left"/>
      <w:pPr>
        <w:ind w:left="1080" w:hanging="488"/>
      </w:pPr>
      <w:rPr>
        <w:rFonts w:ascii="Times New Roman" w:eastAsia="Times New Roman" w:hAnsi="Times New Roman" w:cs="Times New Roman"/>
        <w:sz w:val="24"/>
        <w:szCs w:val="24"/>
      </w:rPr>
    </w:lvl>
    <w:lvl w:ilvl="1">
      <w:numFmt w:val="bullet"/>
      <w:lvlText w:val="•"/>
      <w:lvlJc w:val="left"/>
      <w:pPr>
        <w:ind w:left="2010" w:hanging="488"/>
      </w:pPr>
    </w:lvl>
    <w:lvl w:ilvl="2">
      <w:numFmt w:val="bullet"/>
      <w:lvlText w:val="•"/>
      <w:lvlJc w:val="left"/>
      <w:pPr>
        <w:ind w:left="2941" w:hanging="488"/>
      </w:pPr>
    </w:lvl>
    <w:lvl w:ilvl="3">
      <w:numFmt w:val="bullet"/>
      <w:lvlText w:val="•"/>
      <w:lvlJc w:val="left"/>
      <w:pPr>
        <w:ind w:left="3871" w:hanging="488"/>
      </w:pPr>
    </w:lvl>
    <w:lvl w:ilvl="4">
      <w:numFmt w:val="bullet"/>
      <w:lvlText w:val="•"/>
      <w:lvlJc w:val="left"/>
      <w:pPr>
        <w:ind w:left="4802" w:hanging="488"/>
      </w:pPr>
    </w:lvl>
    <w:lvl w:ilvl="5">
      <w:numFmt w:val="bullet"/>
      <w:lvlText w:val="•"/>
      <w:lvlJc w:val="left"/>
      <w:pPr>
        <w:ind w:left="5733" w:hanging="488"/>
      </w:pPr>
    </w:lvl>
    <w:lvl w:ilvl="6">
      <w:numFmt w:val="bullet"/>
      <w:lvlText w:val="•"/>
      <w:lvlJc w:val="left"/>
      <w:pPr>
        <w:ind w:left="6663" w:hanging="488"/>
      </w:pPr>
    </w:lvl>
    <w:lvl w:ilvl="7">
      <w:numFmt w:val="bullet"/>
      <w:lvlText w:val="•"/>
      <w:lvlJc w:val="left"/>
      <w:pPr>
        <w:ind w:left="7594" w:hanging="488"/>
      </w:pPr>
    </w:lvl>
    <w:lvl w:ilvl="8">
      <w:numFmt w:val="bullet"/>
      <w:lvlText w:val="•"/>
      <w:lvlJc w:val="left"/>
      <w:pPr>
        <w:ind w:left="8525" w:hanging="488"/>
      </w:pPr>
    </w:lvl>
  </w:abstractNum>
  <w:abstractNum w:abstractNumId="16" w15:restartNumberingAfterBreak="0">
    <w:nsid w:val="52924719"/>
    <w:multiLevelType w:val="multilevel"/>
    <w:tmpl w:val="52924719"/>
    <w:lvl w:ilvl="0">
      <w:start w:val="1"/>
      <w:numFmt w:val="lowerRoman"/>
      <w:lvlText w:val="%1."/>
      <w:lvlJc w:val="left"/>
      <w:pPr>
        <w:ind w:left="720" w:hanging="404"/>
      </w:pPr>
      <w:rPr>
        <w:rFonts w:ascii="SimSun" w:eastAsia="SimSun" w:hAnsi="SimSun" w:cs="SimSun" w:hint="default"/>
      </w:rPr>
    </w:lvl>
    <w:lvl w:ilvl="1">
      <w:start w:val="1"/>
      <w:numFmt w:val="lowerRoman"/>
      <w:lvlText w:val="%2."/>
      <w:lvlJc w:val="left"/>
      <w:pPr>
        <w:ind w:left="1080" w:hanging="488"/>
      </w:pPr>
      <w:rPr>
        <w:rFonts w:ascii="Times New Roman" w:eastAsia="Times New Roman" w:hAnsi="Times New Roman" w:cs="Times New Roman" w:hint="default"/>
        <w:sz w:val="24"/>
        <w:szCs w:val="24"/>
      </w:rPr>
    </w:lvl>
    <w:lvl w:ilvl="2">
      <w:numFmt w:val="bullet"/>
      <w:lvlText w:val="•"/>
      <w:lvlJc w:val="left"/>
      <w:pPr>
        <w:ind w:left="2114" w:hanging="487"/>
      </w:pPr>
    </w:lvl>
    <w:lvl w:ilvl="3">
      <w:numFmt w:val="bullet"/>
      <w:lvlText w:val="•"/>
      <w:lvlJc w:val="left"/>
      <w:pPr>
        <w:ind w:left="3148" w:hanging="488"/>
      </w:pPr>
    </w:lvl>
    <w:lvl w:ilvl="4">
      <w:numFmt w:val="bullet"/>
      <w:lvlText w:val="•"/>
      <w:lvlJc w:val="left"/>
      <w:pPr>
        <w:ind w:left="4182" w:hanging="488"/>
      </w:pPr>
    </w:lvl>
    <w:lvl w:ilvl="5">
      <w:numFmt w:val="bullet"/>
      <w:lvlText w:val="•"/>
      <w:lvlJc w:val="left"/>
      <w:pPr>
        <w:ind w:left="5216" w:hanging="488"/>
      </w:pPr>
    </w:lvl>
    <w:lvl w:ilvl="6">
      <w:numFmt w:val="bullet"/>
      <w:lvlText w:val="•"/>
      <w:lvlJc w:val="left"/>
      <w:pPr>
        <w:ind w:left="6250" w:hanging="488"/>
      </w:pPr>
    </w:lvl>
    <w:lvl w:ilvl="7">
      <w:numFmt w:val="bullet"/>
      <w:lvlText w:val="•"/>
      <w:lvlJc w:val="left"/>
      <w:pPr>
        <w:ind w:left="7284" w:hanging="488"/>
      </w:pPr>
    </w:lvl>
    <w:lvl w:ilvl="8">
      <w:numFmt w:val="bullet"/>
      <w:lvlText w:val="•"/>
      <w:lvlJc w:val="left"/>
      <w:pPr>
        <w:ind w:left="8318" w:hanging="488"/>
      </w:pPr>
    </w:lvl>
  </w:abstractNum>
  <w:abstractNum w:abstractNumId="17" w15:restartNumberingAfterBreak="0">
    <w:nsid w:val="57408B84"/>
    <w:multiLevelType w:val="multilevel"/>
    <w:tmpl w:val="57408B84"/>
    <w:lvl w:ilvl="0">
      <w:start w:val="6"/>
      <w:numFmt w:val="decimal"/>
      <w:lvlText w:val="%1"/>
      <w:lvlJc w:val="left"/>
      <w:pPr>
        <w:ind w:left="1546" w:hanging="826"/>
      </w:pPr>
      <w:rPr>
        <w:rFonts w:ascii="SimSun" w:eastAsia="SimSun" w:hAnsi="SimSun" w:cs="SimSun" w:hint="default"/>
      </w:rPr>
    </w:lvl>
    <w:lvl w:ilvl="1">
      <w:start w:val="2"/>
      <w:numFmt w:val="decimal"/>
      <w:lvlText w:val="%1.%2"/>
      <w:lvlJc w:val="left"/>
      <w:pPr>
        <w:ind w:left="1546" w:hanging="826"/>
      </w:pPr>
      <w:rPr>
        <w:rFonts w:ascii="SimSun" w:eastAsia="SimSun" w:hAnsi="SimSun" w:cs="SimSun" w:hint="default"/>
        <w:b/>
        <w:sz w:val="28"/>
        <w:szCs w:val="28"/>
      </w:rPr>
    </w:lvl>
    <w:lvl w:ilvl="2">
      <w:start w:val="1"/>
      <w:numFmt w:val="decimal"/>
      <w:lvlText w:val="%1.%2.%3"/>
      <w:lvlJc w:val="left"/>
      <w:pPr>
        <w:ind w:left="1440" w:hanging="720"/>
      </w:pPr>
      <w:rPr>
        <w:rFonts w:ascii="Times New Roman" w:eastAsia="SimSun" w:hAnsi="Times New Roman" w:cs="SimSun" w:hint="default"/>
        <w:b/>
        <w:sz w:val="28"/>
        <w:szCs w:val="28"/>
      </w:rPr>
    </w:lvl>
    <w:lvl w:ilvl="3">
      <w:numFmt w:val="bullet"/>
      <w:lvlText w:val="•"/>
      <w:lvlJc w:val="left"/>
      <w:pPr>
        <w:ind w:left="3505" w:hanging="720"/>
      </w:pPr>
    </w:lvl>
    <w:lvl w:ilvl="4">
      <w:numFmt w:val="bullet"/>
      <w:lvlText w:val="•"/>
      <w:lvlJc w:val="left"/>
      <w:pPr>
        <w:ind w:left="4488" w:hanging="720"/>
      </w:pPr>
    </w:lvl>
    <w:lvl w:ilvl="5">
      <w:numFmt w:val="bullet"/>
      <w:lvlText w:val="•"/>
      <w:lvlJc w:val="left"/>
      <w:pPr>
        <w:ind w:left="5471" w:hanging="720"/>
      </w:pPr>
    </w:lvl>
    <w:lvl w:ilvl="6">
      <w:numFmt w:val="bullet"/>
      <w:lvlText w:val="•"/>
      <w:lvlJc w:val="left"/>
      <w:pPr>
        <w:ind w:left="6454" w:hanging="720"/>
      </w:pPr>
    </w:lvl>
    <w:lvl w:ilvl="7">
      <w:numFmt w:val="bullet"/>
      <w:lvlText w:val="•"/>
      <w:lvlJc w:val="left"/>
      <w:pPr>
        <w:ind w:left="7437" w:hanging="720"/>
      </w:pPr>
    </w:lvl>
    <w:lvl w:ilvl="8">
      <w:numFmt w:val="bullet"/>
      <w:lvlText w:val="•"/>
      <w:lvlJc w:val="left"/>
      <w:pPr>
        <w:ind w:left="8420" w:hanging="720"/>
      </w:pPr>
    </w:lvl>
  </w:abstractNum>
  <w:abstractNum w:abstractNumId="18" w15:restartNumberingAfterBreak="0">
    <w:nsid w:val="59ADCABA"/>
    <w:multiLevelType w:val="multilevel"/>
    <w:tmpl w:val="59ADCABA"/>
    <w:lvl w:ilvl="0">
      <w:start w:val="2"/>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sz w:val="28"/>
        <w:szCs w:val="28"/>
      </w:rPr>
    </w:lvl>
    <w:lvl w:ilvl="2">
      <w:numFmt w:val="bullet"/>
      <w:lvlText w:val="•"/>
      <w:lvlJc w:val="left"/>
      <w:pPr>
        <w:ind w:left="2167" w:hanging="420"/>
      </w:pPr>
    </w:lvl>
    <w:lvl w:ilvl="3">
      <w:numFmt w:val="bullet"/>
      <w:lvlText w:val="•"/>
      <w:lvlJc w:val="left"/>
      <w:pPr>
        <w:ind w:left="3194" w:hanging="420"/>
      </w:pPr>
    </w:lvl>
    <w:lvl w:ilvl="4">
      <w:numFmt w:val="bullet"/>
      <w:lvlText w:val="•"/>
      <w:lvlJc w:val="left"/>
      <w:pPr>
        <w:ind w:left="4222" w:hanging="420"/>
      </w:pPr>
    </w:lvl>
    <w:lvl w:ilvl="5">
      <w:numFmt w:val="bullet"/>
      <w:lvlText w:val="•"/>
      <w:lvlJc w:val="left"/>
      <w:pPr>
        <w:ind w:left="5249" w:hanging="420"/>
      </w:pPr>
    </w:lvl>
    <w:lvl w:ilvl="6">
      <w:numFmt w:val="bullet"/>
      <w:lvlText w:val="•"/>
      <w:lvlJc w:val="left"/>
      <w:pPr>
        <w:ind w:left="6276" w:hanging="420"/>
      </w:pPr>
    </w:lvl>
    <w:lvl w:ilvl="7">
      <w:numFmt w:val="bullet"/>
      <w:lvlText w:val="•"/>
      <w:lvlJc w:val="left"/>
      <w:pPr>
        <w:ind w:left="7304" w:hanging="420"/>
      </w:pPr>
    </w:lvl>
    <w:lvl w:ilvl="8">
      <w:numFmt w:val="bullet"/>
      <w:lvlText w:val="•"/>
      <w:lvlJc w:val="left"/>
      <w:pPr>
        <w:ind w:left="8331" w:hanging="420"/>
      </w:pPr>
    </w:lvl>
  </w:abstractNum>
  <w:abstractNum w:abstractNumId="19" w15:restartNumberingAfterBreak="0">
    <w:nsid w:val="5A241D34"/>
    <w:multiLevelType w:val="multilevel"/>
    <w:tmpl w:val="5A241D34"/>
    <w:lvl w:ilvl="0">
      <w:start w:val="6"/>
      <w:numFmt w:val="decimal"/>
      <w:lvlText w:val="%1"/>
      <w:lvlJc w:val="left"/>
      <w:pPr>
        <w:ind w:left="1481" w:hanging="761"/>
      </w:pPr>
    </w:lvl>
    <w:lvl w:ilvl="1">
      <w:start w:val="1"/>
      <w:numFmt w:val="decimal"/>
      <w:lvlText w:val="%1.%2"/>
      <w:lvlJc w:val="left"/>
      <w:pPr>
        <w:ind w:left="1481" w:hanging="761"/>
      </w:pPr>
      <w:rPr>
        <w:rFonts w:ascii="Times New Roman" w:eastAsia="Times New Roman" w:hAnsi="Times New Roman" w:cs="Times New Roman"/>
        <w:b/>
        <w:sz w:val="28"/>
        <w:szCs w:val="28"/>
      </w:rPr>
    </w:lvl>
    <w:lvl w:ilvl="2">
      <w:start w:val="1"/>
      <w:numFmt w:val="decimal"/>
      <w:lvlText w:val="%1.%2.%3"/>
      <w:lvlJc w:val="left"/>
      <w:pPr>
        <w:ind w:left="1345" w:hanging="920"/>
      </w:pPr>
      <w:rPr>
        <w:rFonts w:hint="default"/>
        <w:b/>
        <w:sz w:val="24"/>
        <w:szCs w:val="24"/>
      </w:rPr>
    </w:lvl>
    <w:lvl w:ilvl="3">
      <w:numFmt w:val="bullet"/>
      <w:lvlText w:val="•"/>
      <w:lvlJc w:val="left"/>
      <w:pPr>
        <w:ind w:left="3583" w:hanging="920"/>
      </w:pPr>
    </w:lvl>
    <w:lvl w:ilvl="4">
      <w:numFmt w:val="bullet"/>
      <w:lvlText w:val="•"/>
      <w:lvlJc w:val="left"/>
      <w:pPr>
        <w:ind w:left="4555" w:hanging="920"/>
      </w:pPr>
    </w:lvl>
    <w:lvl w:ilvl="5">
      <w:numFmt w:val="bullet"/>
      <w:lvlText w:val="•"/>
      <w:lvlJc w:val="left"/>
      <w:pPr>
        <w:ind w:left="5527" w:hanging="920"/>
      </w:pPr>
    </w:lvl>
    <w:lvl w:ilvl="6">
      <w:numFmt w:val="bullet"/>
      <w:lvlText w:val="•"/>
      <w:lvlJc w:val="left"/>
      <w:pPr>
        <w:ind w:left="6499" w:hanging="920"/>
      </w:pPr>
    </w:lvl>
    <w:lvl w:ilvl="7">
      <w:numFmt w:val="bullet"/>
      <w:lvlText w:val="•"/>
      <w:lvlJc w:val="left"/>
      <w:pPr>
        <w:ind w:left="7470" w:hanging="920"/>
      </w:pPr>
    </w:lvl>
    <w:lvl w:ilvl="8">
      <w:numFmt w:val="bullet"/>
      <w:lvlText w:val="•"/>
      <w:lvlJc w:val="left"/>
      <w:pPr>
        <w:ind w:left="8442" w:hanging="920"/>
      </w:pPr>
    </w:lvl>
  </w:abstractNum>
  <w:abstractNum w:abstractNumId="20" w15:restartNumberingAfterBreak="0">
    <w:nsid w:val="60382F6E"/>
    <w:multiLevelType w:val="multilevel"/>
    <w:tmpl w:val="60382F6E"/>
    <w:lvl w:ilvl="0">
      <w:start w:val="1"/>
      <w:numFmt w:val="lowerRoman"/>
      <w:lvlText w:val="%1."/>
      <w:lvlJc w:val="left"/>
      <w:pPr>
        <w:ind w:left="1080" w:hanging="509"/>
      </w:pPr>
      <w:rPr>
        <w:rFonts w:ascii="Times New Roman" w:eastAsia="Times New Roman" w:hAnsi="Times New Roman" w:cs="Times New Roman"/>
        <w:b w:val="0"/>
        <w:sz w:val="28"/>
        <w:szCs w:val="28"/>
      </w:rPr>
    </w:lvl>
    <w:lvl w:ilvl="1">
      <w:start w:val="1"/>
      <w:numFmt w:val="decimal"/>
      <w:lvlText w:val="[%2]"/>
      <w:lvlJc w:val="left"/>
      <w:pPr>
        <w:ind w:left="1284" w:hanging="564"/>
      </w:pPr>
      <w:rPr>
        <w:rFonts w:ascii="Times New Roman" w:eastAsia="Times New Roman" w:hAnsi="Times New Roman" w:cs="Times New Roman"/>
        <w:sz w:val="24"/>
        <w:szCs w:val="24"/>
      </w:rPr>
    </w:lvl>
    <w:lvl w:ilvl="2">
      <w:numFmt w:val="bullet"/>
      <w:lvlText w:val="•"/>
      <w:lvlJc w:val="left"/>
      <w:pPr>
        <w:ind w:left="2291" w:hanging="564"/>
      </w:pPr>
    </w:lvl>
    <w:lvl w:ilvl="3">
      <w:numFmt w:val="bullet"/>
      <w:lvlText w:val="•"/>
      <w:lvlJc w:val="left"/>
      <w:pPr>
        <w:ind w:left="3303" w:hanging="563"/>
      </w:pPr>
    </w:lvl>
    <w:lvl w:ilvl="4">
      <w:numFmt w:val="bullet"/>
      <w:lvlText w:val="•"/>
      <w:lvlJc w:val="left"/>
      <w:pPr>
        <w:ind w:left="4315" w:hanging="564"/>
      </w:pPr>
    </w:lvl>
    <w:lvl w:ilvl="5">
      <w:numFmt w:val="bullet"/>
      <w:lvlText w:val="•"/>
      <w:lvlJc w:val="left"/>
      <w:pPr>
        <w:ind w:left="5327" w:hanging="563"/>
      </w:pPr>
    </w:lvl>
    <w:lvl w:ilvl="6">
      <w:numFmt w:val="bullet"/>
      <w:lvlText w:val="•"/>
      <w:lvlJc w:val="left"/>
      <w:pPr>
        <w:ind w:left="6339" w:hanging="564"/>
      </w:pPr>
    </w:lvl>
    <w:lvl w:ilvl="7">
      <w:numFmt w:val="bullet"/>
      <w:lvlText w:val="•"/>
      <w:lvlJc w:val="left"/>
      <w:pPr>
        <w:ind w:left="7350" w:hanging="564"/>
      </w:pPr>
    </w:lvl>
    <w:lvl w:ilvl="8">
      <w:numFmt w:val="bullet"/>
      <w:lvlText w:val="•"/>
      <w:lvlJc w:val="left"/>
      <w:pPr>
        <w:ind w:left="8362" w:hanging="563"/>
      </w:pPr>
    </w:lvl>
  </w:abstractNum>
  <w:abstractNum w:abstractNumId="21" w15:restartNumberingAfterBreak="0">
    <w:nsid w:val="72183CF9"/>
    <w:multiLevelType w:val="multilevel"/>
    <w:tmpl w:val="72183CF9"/>
    <w:lvl w:ilvl="0">
      <w:start w:val="1"/>
      <w:numFmt w:val="lowerRoman"/>
      <w:lvlText w:val="%1."/>
      <w:lvlJc w:val="left"/>
      <w:pPr>
        <w:ind w:left="720" w:hanging="308"/>
      </w:pPr>
      <w:rPr>
        <w:rFonts w:ascii="Times New Roman" w:eastAsia="Times New Roman" w:hAnsi="Times New Roman" w:cs="Times New Roman"/>
        <w:sz w:val="24"/>
        <w:szCs w:val="24"/>
      </w:rPr>
    </w:lvl>
    <w:lvl w:ilvl="1">
      <w:start w:val="1"/>
      <w:numFmt w:val="lowerRoman"/>
      <w:lvlText w:val="%2."/>
      <w:lvlJc w:val="left"/>
      <w:pPr>
        <w:ind w:left="900" w:hanging="308"/>
      </w:pPr>
      <w:rPr>
        <w:rFonts w:ascii="Times New Roman" w:eastAsia="Times New Roman" w:hAnsi="Times New Roman" w:cs="Times New Roman"/>
        <w:sz w:val="24"/>
        <w:szCs w:val="24"/>
      </w:rPr>
    </w:lvl>
    <w:lvl w:ilvl="2">
      <w:numFmt w:val="bullet"/>
      <w:lvlText w:val="•"/>
      <w:lvlJc w:val="left"/>
      <w:pPr>
        <w:ind w:left="1954" w:hanging="308"/>
      </w:pPr>
    </w:lvl>
    <w:lvl w:ilvl="3">
      <w:numFmt w:val="bullet"/>
      <w:lvlText w:val="•"/>
      <w:lvlJc w:val="left"/>
      <w:pPr>
        <w:ind w:left="3008" w:hanging="308"/>
      </w:pPr>
    </w:lvl>
    <w:lvl w:ilvl="4">
      <w:numFmt w:val="bullet"/>
      <w:lvlText w:val="•"/>
      <w:lvlJc w:val="left"/>
      <w:pPr>
        <w:ind w:left="4062" w:hanging="308"/>
      </w:pPr>
    </w:lvl>
    <w:lvl w:ilvl="5">
      <w:numFmt w:val="bullet"/>
      <w:lvlText w:val="•"/>
      <w:lvlJc w:val="left"/>
      <w:pPr>
        <w:ind w:left="5116" w:hanging="308"/>
      </w:pPr>
    </w:lvl>
    <w:lvl w:ilvl="6">
      <w:numFmt w:val="bullet"/>
      <w:lvlText w:val="•"/>
      <w:lvlJc w:val="left"/>
      <w:pPr>
        <w:ind w:left="6170" w:hanging="308"/>
      </w:pPr>
    </w:lvl>
    <w:lvl w:ilvl="7">
      <w:numFmt w:val="bullet"/>
      <w:lvlText w:val="•"/>
      <w:lvlJc w:val="left"/>
      <w:pPr>
        <w:ind w:left="7224" w:hanging="308"/>
      </w:pPr>
    </w:lvl>
    <w:lvl w:ilvl="8">
      <w:numFmt w:val="bullet"/>
      <w:lvlText w:val="•"/>
      <w:lvlJc w:val="left"/>
      <w:pPr>
        <w:ind w:left="8278" w:hanging="308"/>
      </w:pPr>
    </w:lvl>
  </w:abstractNum>
  <w:num w:numId="1" w16cid:durableId="1256016088">
    <w:abstractNumId w:val="9"/>
  </w:num>
  <w:num w:numId="2" w16cid:durableId="1647006418">
    <w:abstractNumId w:val="5"/>
  </w:num>
  <w:num w:numId="3" w16cid:durableId="996834920">
    <w:abstractNumId w:val="18"/>
  </w:num>
  <w:num w:numId="4" w16cid:durableId="474104065">
    <w:abstractNumId w:val="3"/>
  </w:num>
  <w:num w:numId="5" w16cid:durableId="628897517">
    <w:abstractNumId w:val="1"/>
  </w:num>
  <w:num w:numId="6" w16cid:durableId="1094980049">
    <w:abstractNumId w:val="10"/>
  </w:num>
  <w:num w:numId="7" w16cid:durableId="1668284596">
    <w:abstractNumId w:val="12"/>
  </w:num>
  <w:num w:numId="8" w16cid:durableId="102311432">
    <w:abstractNumId w:val="21"/>
  </w:num>
  <w:num w:numId="9" w16cid:durableId="1839616466">
    <w:abstractNumId w:val="14"/>
  </w:num>
  <w:num w:numId="10" w16cid:durableId="663970926">
    <w:abstractNumId w:val="17"/>
  </w:num>
  <w:num w:numId="11" w16cid:durableId="1988047329">
    <w:abstractNumId w:val="8"/>
  </w:num>
  <w:num w:numId="12" w16cid:durableId="1176846313">
    <w:abstractNumId w:val="16"/>
  </w:num>
  <w:num w:numId="13" w16cid:durableId="571232641">
    <w:abstractNumId w:val="13"/>
  </w:num>
  <w:num w:numId="14" w16cid:durableId="1171677037">
    <w:abstractNumId w:val="19"/>
  </w:num>
  <w:num w:numId="15" w16cid:durableId="2114396016">
    <w:abstractNumId w:val="6"/>
  </w:num>
  <w:num w:numId="16" w16cid:durableId="885064364">
    <w:abstractNumId w:val="2"/>
  </w:num>
  <w:num w:numId="17" w16cid:durableId="1034229638">
    <w:abstractNumId w:val="11"/>
  </w:num>
  <w:num w:numId="18" w16cid:durableId="245650599">
    <w:abstractNumId w:val="7"/>
  </w:num>
  <w:num w:numId="19" w16cid:durableId="1029182081">
    <w:abstractNumId w:val="4"/>
  </w:num>
  <w:num w:numId="20" w16cid:durableId="120458911">
    <w:abstractNumId w:val="0"/>
  </w:num>
  <w:num w:numId="21" w16cid:durableId="609967889">
    <w:abstractNumId w:val="15"/>
  </w:num>
  <w:num w:numId="22" w16cid:durableId="6418863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916D1"/>
    <w:rsid w:val="00172A27"/>
    <w:rsid w:val="00222950"/>
    <w:rsid w:val="002834F9"/>
    <w:rsid w:val="002C724F"/>
    <w:rsid w:val="002F4731"/>
    <w:rsid w:val="00343F63"/>
    <w:rsid w:val="003715E2"/>
    <w:rsid w:val="004116A9"/>
    <w:rsid w:val="00474A3B"/>
    <w:rsid w:val="005014A2"/>
    <w:rsid w:val="00566B80"/>
    <w:rsid w:val="005B55C2"/>
    <w:rsid w:val="008740F5"/>
    <w:rsid w:val="00875152"/>
    <w:rsid w:val="00913D36"/>
    <w:rsid w:val="00991704"/>
    <w:rsid w:val="009B37F9"/>
    <w:rsid w:val="00AD2171"/>
    <w:rsid w:val="00AE3E8A"/>
    <w:rsid w:val="00AE4881"/>
    <w:rsid w:val="00BE56F6"/>
    <w:rsid w:val="00E42C9D"/>
    <w:rsid w:val="00E43EAF"/>
    <w:rsid w:val="00E869D6"/>
    <w:rsid w:val="00EB241C"/>
    <w:rsid w:val="00F41577"/>
    <w:rsid w:val="00F64728"/>
    <w:rsid w:val="00F94AEC"/>
    <w:rsid w:val="120E31EF"/>
    <w:rsid w:val="24B4336A"/>
    <w:rsid w:val="756A285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B90AF"/>
  <w15:docId w15:val="{B4FB3120-4C26-471A-99CB-BCC70DCD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lang w:val="en-US"/>
    </w:rPr>
  </w:style>
  <w:style w:type="paragraph" w:styleId="Heading1">
    <w:name w:val="heading 1"/>
    <w:basedOn w:val="Normal"/>
    <w:next w:val="Normal"/>
    <w:qFormat/>
    <w:pPr>
      <w:spacing w:before="85"/>
      <w:ind w:left="196" w:right="3125"/>
      <w:jc w:val="center"/>
      <w:outlineLvl w:val="0"/>
    </w:pPr>
    <w:rPr>
      <w:b/>
      <w:sz w:val="36"/>
      <w:szCs w:val="36"/>
    </w:rPr>
  </w:style>
  <w:style w:type="paragraph" w:styleId="Heading2">
    <w:name w:val="heading 2"/>
    <w:basedOn w:val="Normal"/>
    <w:next w:val="Normal"/>
    <w:qFormat/>
    <w:pPr>
      <w:spacing w:before="80"/>
      <w:ind w:left="720"/>
      <w:outlineLvl w:val="1"/>
    </w:pPr>
    <w:rPr>
      <w:b/>
      <w:sz w:val="32"/>
      <w:szCs w:val="32"/>
    </w:rPr>
  </w:style>
  <w:style w:type="paragraph" w:styleId="Heading3">
    <w:name w:val="heading 3"/>
    <w:basedOn w:val="Normal"/>
    <w:next w:val="Normal"/>
    <w:link w:val="Heading3Char"/>
    <w:pPr>
      <w:ind w:left="720"/>
      <w:outlineLvl w:val="2"/>
    </w:pPr>
    <w:rPr>
      <w:b/>
      <w:sz w:val="28"/>
      <w:szCs w:val="28"/>
    </w:rPr>
  </w:style>
  <w:style w:type="paragraph" w:styleId="Heading4">
    <w:name w:val="heading 4"/>
    <w:basedOn w:val="Normal"/>
    <w:next w:val="Normal"/>
    <w:pPr>
      <w:spacing w:before="1"/>
      <w:ind w:left="196" w:hanging="541"/>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style>
  <w:style w:type="table" w:customStyle="1" w:styleId="Style11">
    <w:name w:val="_Style 11"/>
    <w:basedOn w:val="TableNormal1"/>
    <w:qFormat/>
    <w:tblPr/>
  </w:style>
  <w:style w:type="table" w:customStyle="1" w:styleId="Style12">
    <w:name w:val="_Style 12"/>
    <w:basedOn w:val="TableNormal1"/>
    <w:qFormat/>
    <w:tblPr>
      <w:tblCellMar>
        <w:left w:w="115" w:type="dxa"/>
        <w:right w:w="115" w:type="dxa"/>
      </w:tblCellMar>
    </w:tblPr>
  </w:style>
  <w:style w:type="table" w:customStyle="1" w:styleId="Style13">
    <w:name w:val="_Style 13"/>
    <w:basedOn w:val="TableNormal1"/>
    <w:tblPr>
      <w:tblCellMar>
        <w:left w:w="115" w:type="dxa"/>
        <w:right w:w="115" w:type="dxa"/>
      </w:tblCellMar>
    </w:tblPr>
  </w:style>
  <w:style w:type="table" w:customStyle="1" w:styleId="Style14">
    <w:name w:val="_Style 14"/>
    <w:basedOn w:val="TableNormal1"/>
    <w:qFormat/>
    <w:tblPr>
      <w:tblCellMar>
        <w:left w:w="115" w:type="dxa"/>
        <w:right w:w="115" w:type="dxa"/>
      </w:tblCellMar>
    </w:tblPr>
  </w:style>
  <w:style w:type="table" w:customStyle="1" w:styleId="Style15">
    <w:name w:val="_Style 15"/>
    <w:basedOn w:val="TableNormal1"/>
    <w:qFormat/>
    <w:tblPr>
      <w:tblCellMar>
        <w:left w:w="115" w:type="dxa"/>
        <w:right w:w="115"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style>
  <w:style w:type="table" w:customStyle="1" w:styleId="Style19">
    <w:name w:val="_Style 19"/>
    <w:basedOn w:val="TableNormal1"/>
    <w:qFormat/>
    <w:tblPr>
      <w:tblCellMar>
        <w:top w:w="100" w:type="dxa"/>
        <w:left w:w="100" w:type="dxa"/>
        <w:bottom w:w="100" w:type="dxa"/>
        <w:right w:w="100" w:type="dxa"/>
      </w:tblCellMar>
    </w:tbl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qFormat/>
    <w:tblPr/>
  </w:style>
  <w:style w:type="paragraph" w:styleId="Header">
    <w:name w:val="header"/>
    <w:basedOn w:val="Normal"/>
    <w:link w:val="HeaderChar"/>
    <w:rsid w:val="00E42C9D"/>
    <w:pPr>
      <w:tabs>
        <w:tab w:val="center" w:pos="4513"/>
        <w:tab w:val="right" w:pos="9026"/>
      </w:tabs>
    </w:pPr>
    <w:rPr>
      <w:rFonts w:cs="Mangal"/>
      <w:szCs w:val="20"/>
    </w:rPr>
  </w:style>
  <w:style w:type="character" w:customStyle="1" w:styleId="HeaderChar">
    <w:name w:val="Header Char"/>
    <w:basedOn w:val="DefaultParagraphFont"/>
    <w:link w:val="Header"/>
    <w:rsid w:val="00E42C9D"/>
    <w:rPr>
      <w:rFonts w:cs="Mangal"/>
      <w:sz w:val="22"/>
      <w:lang w:val="en-US"/>
    </w:rPr>
  </w:style>
  <w:style w:type="paragraph" w:styleId="Footer">
    <w:name w:val="footer"/>
    <w:basedOn w:val="Normal"/>
    <w:link w:val="FooterChar"/>
    <w:rsid w:val="00E42C9D"/>
    <w:pPr>
      <w:tabs>
        <w:tab w:val="center" w:pos="4513"/>
        <w:tab w:val="right" w:pos="9026"/>
      </w:tabs>
    </w:pPr>
    <w:rPr>
      <w:rFonts w:cs="Mangal"/>
      <w:szCs w:val="20"/>
    </w:rPr>
  </w:style>
  <w:style w:type="character" w:customStyle="1" w:styleId="FooterChar">
    <w:name w:val="Footer Char"/>
    <w:basedOn w:val="DefaultParagraphFont"/>
    <w:link w:val="Footer"/>
    <w:rsid w:val="00E42C9D"/>
    <w:rPr>
      <w:rFonts w:cs="Mangal"/>
      <w:sz w:val="22"/>
      <w:lang w:val="en-US"/>
    </w:rPr>
  </w:style>
  <w:style w:type="character" w:customStyle="1" w:styleId="Heading3Char">
    <w:name w:val="Heading 3 Char"/>
    <w:basedOn w:val="DefaultParagraphFont"/>
    <w:link w:val="Heading3"/>
    <w:rsid w:val="009B37F9"/>
    <w:rPr>
      <w:b/>
      <w:sz w:val="28"/>
      <w:szCs w:val="28"/>
      <w:lang w:val="en-US"/>
    </w:rPr>
  </w:style>
  <w:style w:type="table" w:styleId="TableGrid">
    <w:name w:val="Table Grid"/>
    <w:basedOn w:val="TableNormal"/>
    <w:uiPriority w:val="59"/>
    <w:rsid w:val="00F64728"/>
    <w:rPr>
      <w:rFonts w:asciiTheme="minorHAnsi" w:eastAsiaTheme="minorHAnsi" w:hAnsiTheme="minorHAnsi" w:cstheme="minorBidi"/>
      <w:kern w:val="2"/>
      <w:sz w:val="24"/>
      <w:szCs w:val="21"/>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64728"/>
    <w:pPr>
      <w:autoSpaceDE w:val="0"/>
      <w:autoSpaceDN w:val="0"/>
    </w:pPr>
    <w:rPr>
      <w:rFonts w:ascii="Verdana" w:eastAsia="Verdana" w:hAnsi="Verdana" w:cs="Verdana"/>
      <w:sz w:val="20"/>
      <w:szCs w:val="20"/>
      <w:lang w:eastAsia="en-US" w:bidi="ar-SA"/>
    </w:rPr>
  </w:style>
  <w:style w:type="character" w:customStyle="1" w:styleId="BodyTextChar">
    <w:name w:val="Body Text Char"/>
    <w:basedOn w:val="DefaultParagraphFont"/>
    <w:link w:val="BodyText"/>
    <w:uiPriority w:val="1"/>
    <w:rsid w:val="00F64728"/>
    <w:rPr>
      <w:rFonts w:ascii="Verdana" w:eastAsia="Verdana" w:hAnsi="Verdana" w:cs="Verdana"/>
      <w:lang w:val="en-US" w:eastAsia="en-US" w:bidi="ar-SA"/>
    </w:rPr>
  </w:style>
  <w:style w:type="paragraph" w:styleId="NormalWeb">
    <w:name w:val="Normal (Web)"/>
    <w:basedOn w:val="Normal"/>
    <w:uiPriority w:val="99"/>
    <w:unhideWhenUsed/>
    <w:rsid w:val="00F64728"/>
    <w:pPr>
      <w:widowControl/>
      <w:spacing w:before="100" w:beforeAutospacing="1" w:after="100" w:afterAutospacing="1"/>
    </w:pPr>
    <w:rPr>
      <w:rFonts w:eastAsia="Times New Roman"/>
      <w:sz w:val="24"/>
      <w:szCs w:val="24"/>
      <w:lang w:val="en-IN"/>
    </w:rPr>
  </w:style>
  <w:style w:type="paragraph" w:styleId="z-BottomofForm">
    <w:name w:val="HTML Bottom of Form"/>
    <w:basedOn w:val="Normal"/>
    <w:next w:val="Normal"/>
    <w:link w:val="z-BottomofFormChar"/>
    <w:hidden/>
    <w:uiPriority w:val="99"/>
    <w:semiHidden/>
    <w:unhideWhenUsed/>
    <w:rsid w:val="00F64728"/>
    <w:pPr>
      <w:widowControl/>
      <w:pBdr>
        <w:top w:val="single" w:sz="6" w:space="1" w:color="auto"/>
      </w:pBdr>
      <w:jc w:val="center"/>
    </w:pPr>
    <w:rPr>
      <w:rFonts w:ascii="Arial" w:eastAsia="Times New Roman" w:hAnsi="Arial" w:cs="Arial"/>
      <w:vanish/>
      <w:sz w:val="16"/>
      <w:szCs w:val="16"/>
      <w:lang w:eastAsia="en-US" w:bidi="ar-SA"/>
    </w:rPr>
  </w:style>
  <w:style w:type="character" w:customStyle="1" w:styleId="z-BottomofFormChar">
    <w:name w:val="z-Bottom of Form Char"/>
    <w:basedOn w:val="DefaultParagraphFont"/>
    <w:link w:val="z-BottomofForm"/>
    <w:uiPriority w:val="99"/>
    <w:semiHidden/>
    <w:rsid w:val="00F64728"/>
    <w:rPr>
      <w:rFonts w:ascii="Arial" w:eastAsia="Times New Roman" w:hAnsi="Arial" w:cs="Arial"/>
      <w:vanish/>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footer" Target="footer8.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eader" Target="header4.xm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4E6612-6124-4AE4-8131-4F4D831F9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57</Pages>
  <Words>9393</Words>
  <Characters>53546</Characters>
  <Application>Microsoft Office Word</Application>
  <DocSecurity>0</DocSecurity>
  <Lines>446</Lines>
  <Paragraphs>125</Paragraphs>
  <ScaleCrop>false</ScaleCrop>
  <Company/>
  <LinksUpToDate>false</LinksUpToDate>
  <CharactersWithSpaces>62814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snigdha kesh</cp:lastModifiedBy>
  <cp:revision>9</cp:revision>
  <dcterms:created xsi:type="dcterms:W3CDTF">2024-04-11T21:42:00Z</dcterms:created>
  <dcterms:modified xsi:type="dcterms:W3CDTF">2026-04-28T10:48:00Z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B23F0CA752754D999E9B2D13974F7D78_12</vt:lpwstr>
  </property>
</Properties>
</file>